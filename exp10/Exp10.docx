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8FC32">
      <w:pPr>
        <w:pStyle w:val="8"/>
        <w:keepNext w:val="0"/>
        <w:keepLines w:val="0"/>
        <w:widowControl/>
        <w:suppressLineNumbers w:val="0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Anemia Prediction &amp; Classification from Clinical Images using a Multi-Layer Perceptron (MLP) Neural Network</w:t>
      </w:r>
      <w:bookmarkStart w:id="0" w:name="_GoBack"/>
      <w:bookmarkEnd w:id="0"/>
    </w:p>
    <w:p w14:paraId="02C7B078">
      <w:pPr>
        <w:pStyle w:val="8"/>
        <w:keepNext w:val="0"/>
        <w:keepLines w:val="0"/>
        <w:widowControl/>
        <w:suppressLineNumbers w:val="0"/>
        <w:jc w:val="center"/>
      </w:pPr>
      <w:r>
        <w:t>(Anemia Image Classification using Neural Network)</w:t>
      </w:r>
    </w:p>
    <w:p w14:paraId="35780B11">
      <w:pPr>
        <w:pStyle w:val="7"/>
        <w:spacing w:before="8"/>
        <w:ind w:left="0"/>
        <w:rPr>
          <w:sz w:val="24"/>
        </w:rPr>
      </w:pPr>
    </w:p>
    <w:p w14:paraId="510DC5F2">
      <w:pPr>
        <w:pStyle w:val="3"/>
        <w:jc w:val="both"/>
      </w:pPr>
      <w:r>
        <w:t xml:space="preserve">Problem </w:t>
      </w:r>
      <w:r>
        <w:rPr>
          <w:spacing w:val="-2"/>
        </w:rPr>
        <w:t>Statement:</w:t>
      </w:r>
    </w:p>
    <w:p w14:paraId="5E7ECC12">
      <w:pPr>
        <w:pStyle w:val="7"/>
        <w:spacing w:before="124" w:line="271" w:lineRule="auto"/>
        <w:ind w:left="480" w:right="478"/>
        <w:jc w:val="both"/>
      </w:pPr>
      <w:r>
        <w:t>Anemia is a widespread blood disorder in which the number of healthy red blood cells, or the haemoglobin they carry, is too low to supply the body's tissues with enough oxygen. It affects a large share of women, children and low-income populations worldwide, and often goes undiagnosed because early symptoms such as fatigue and pallor are mild and non-specific. The standard diagnostic method, a Complete Blood Count (CBC) laboratory test, is accurate but invasive, needs laboratory infrastructure and trained staff, and is not always available in rural or resource-limited settings.</w:t>
      </w:r>
    </w:p>
    <w:p w14:paraId="11F65713">
      <w:pPr>
        <w:pStyle w:val="7"/>
        <w:spacing w:before="128" w:line="271" w:lineRule="auto"/>
        <w:ind w:left="480" w:right="478"/>
        <w:jc w:val="both"/>
      </w:pPr>
      <w:r>
        <w:t>There</w:t>
      </w:r>
      <w:r>
        <w:rPr>
          <w:spacing w:val="-4"/>
        </w:rPr>
        <w:t xml:space="preserve"> </w:t>
      </w:r>
      <w:r>
        <w:t>is,</w:t>
      </w:r>
      <w:r>
        <w:rPr>
          <w:spacing w:val="-4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fast,</w:t>
      </w:r>
      <w:r>
        <w:rPr>
          <w:spacing w:val="-4"/>
        </w:rPr>
        <w:t xml:space="preserve"> </w:t>
      </w:r>
      <w:r>
        <w:t>non-invasive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accessible</w:t>
      </w:r>
      <w:r>
        <w:rPr>
          <w:spacing w:val="-4"/>
        </w:rPr>
        <w:t xml:space="preserve"> </w:t>
      </w:r>
      <w:r>
        <w:t>screening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analyze a</w:t>
      </w:r>
      <w:r>
        <w:rPr>
          <w:spacing w:val="40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t>image</w:t>
      </w:r>
      <w:r>
        <w:rPr>
          <w:spacing w:val="40"/>
        </w:rPr>
        <w:t xml:space="preserve"> </w:t>
      </w:r>
      <w:r>
        <w:t>(palpebral</w:t>
      </w:r>
      <w:r>
        <w:rPr>
          <w:spacing w:val="40"/>
        </w:rPr>
        <w:t xml:space="preserve"> </w:t>
      </w:r>
      <w:r>
        <w:t>conjunctiva,</w:t>
      </w:r>
      <w:r>
        <w:rPr>
          <w:spacing w:val="40"/>
        </w:rPr>
        <w:t xml:space="preserve"> </w:t>
      </w:r>
      <w:r>
        <w:t>fingernail</w:t>
      </w:r>
      <w:r>
        <w:rPr>
          <w:spacing w:val="40"/>
        </w:rPr>
        <w:t xml:space="preserve"> </w:t>
      </w:r>
      <w:r>
        <w:t>bed,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blood</w:t>
      </w:r>
      <w:r>
        <w:rPr>
          <w:spacing w:val="40"/>
        </w:rPr>
        <w:t xml:space="preserve"> </w:t>
      </w:r>
      <w:r>
        <w:t>smear)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classify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as Non-Anemic (Normal) or Anemic with a measurable confidence score, so that suspected cases can be referred early for a confirmatory CBC test. This project designs and implements a web-based Anemia Image Classification system that performs image preprocessing, handcrafted feature extraction, and classification using a Multi-Layer Perceptron (MLP) neural network, and evaluates the trained model using standard classification metrics (Accuracy, Precision, Recall, F1-Score, Confusion Matrix).</w:t>
      </w:r>
    </w:p>
    <w:p w14:paraId="45B8BB89">
      <w:pPr>
        <w:pStyle w:val="3"/>
        <w:spacing w:before="210"/>
      </w:pPr>
      <w:r>
        <w:rPr>
          <w:spacing w:val="-2"/>
        </w:rPr>
        <w:t>Objectives:</w:t>
      </w:r>
    </w:p>
    <w:p w14:paraId="2CAE1367">
      <w:pPr>
        <w:pStyle w:val="10"/>
        <w:numPr>
          <w:ilvl w:val="0"/>
          <w:numId w:val="1"/>
        </w:numPr>
        <w:tabs>
          <w:tab w:val="left" w:pos="920"/>
        </w:tabs>
        <w:spacing w:before="123" w:after="0" w:line="271" w:lineRule="auto"/>
        <w:ind w:left="920" w:right="479" w:hanging="440"/>
        <w:jc w:val="left"/>
        <w:rPr>
          <w:sz w:val="23"/>
        </w:rPr>
      </w:pPr>
      <w:r>
        <w:rPr>
          <w:sz w:val="23"/>
        </w:rPr>
        <w:t>To</w:t>
      </w:r>
      <w:r>
        <w:rPr>
          <w:spacing w:val="35"/>
          <w:sz w:val="23"/>
        </w:rPr>
        <w:t xml:space="preserve"> </w:t>
      </w:r>
      <w:r>
        <w:rPr>
          <w:sz w:val="23"/>
        </w:rPr>
        <w:t>collect</w:t>
      </w:r>
      <w:r>
        <w:rPr>
          <w:spacing w:val="35"/>
          <w:sz w:val="23"/>
        </w:rPr>
        <w:t xml:space="preserve"> </w:t>
      </w:r>
      <w:r>
        <w:rPr>
          <w:sz w:val="23"/>
        </w:rPr>
        <w:t>and</w:t>
      </w:r>
      <w:r>
        <w:rPr>
          <w:spacing w:val="35"/>
          <w:sz w:val="23"/>
        </w:rPr>
        <w:t xml:space="preserve"> </w:t>
      </w:r>
      <w:r>
        <w:rPr>
          <w:sz w:val="23"/>
        </w:rPr>
        <w:t>preprocess</w:t>
      </w:r>
      <w:r>
        <w:rPr>
          <w:spacing w:val="35"/>
          <w:sz w:val="23"/>
        </w:rPr>
        <w:t xml:space="preserve"> </w:t>
      </w:r>
      <w:r>
        <w:rPr>
          <w:sz w:val="23"/>
        </w:rPr>
        <w:t>a</w:t>
      </w:r>
      <w:r>
        <w:rPr>
          <w:spacing w:val="35"/>
          <w:sz w:val="23"/>
        </w:rPr>
        <w:t xml:space="preserve"> </w:t>
      </w:r>
      <w:r>
        <w:rPr>
          <w:sz w:val="23"/>
        </w:rPr>
        <w:t>labelled</w:t>
      </w:r>
      <w:r>
        <w:rPr>
          <w:spacing w:val="35"/>
          <w:sz w:val="23"/>
        </w:rPr>
        <w:t xml:space="preserve"> </w:t>
      </w:r>
      <w:r>
        <w:rPr>
          <w:sz w:val="23"/>
        </w:rPr>
        <w:t>dataset</w:t>
      </w:r>
      <w:r>
        <w:rPr>
          <w:spacing w:val="35"/>
          <w:sz w:val="23"/>
        </w:rPr>
        <w:t xml:space="preserve"> </w:t>
      </w:r>
      <w:r>
        <w:rPr>
          <w:sz w:val="23"/>
        </w:rPr>
        <w:t>of</w:t>
      </w:r>
      <w:r>
        <w:rPr>
          <w:spacing w:val="35"/>
          <w:sz w:val="23"/>
        </w:rPr>
        <w:t xml:space="preserve"> </w:t>
      </w:r>
      <w:r>
        <w:rPr>
          <w:sz w:val="23"/>
        </w:rPr>
        <w:t>Normal</w:t>
      </w:r>
      <w:r>
        <w:rPr>
          <w:spacing w:val="35"/>
          <w:sz w:val="23"/>
        </w:rPr>
        <w:t xml:space="preserve"> </w:t>
      </w:r>
      <w:r>
        <w:rPr>
          <w:sz w:val="23"/>
        </w:rPr>
        <w:t>(non-anemic)</w:t>
      </w:r>
      <w:r>
        <w:rPr>
          <w:spacing w:val="35"/>
          <w:sz w:val="23"/>
        </w:rPr>
        <w:t xml:space="preserve"> </w:t>
      </w:r>
      <w:r>
        <w:rPr>
          <w:sz w:val="23"/>
        </w:rPr>
        <w:t>and</w:t>
      </w:r>
      <w:r>
        <w:rPr>
          <w:spacing w:val="35"/>
          <w:sz w:val="23"/>
        </w:rPr>
        <w:t xml:space="preserve"> </w:t>
      </w:r>
      <w:r>
        <w:rPr>
          <w:sz w:val="23"/>
        </w:rPr>
        <w:t>Anemic</w:t>
      </w:r>
      <w:r>
        <w:rPr>
          <w:spacing w:val="35"/>
          <w:sz w:val="23"/>
        </w:rPr>
        <w:t xml:space="preserve"> </w:t>
      </w:r>
      <w:r>
        <w:rPr>
          <w:sz w:val="23"/>
        </w:rPr>
        <w:t xml:space="preserve">clinical </w:t>
      </w:r>
      <w:r>
        <w:rPr>
          <w:spacing w:val="-2"/>
          <w:sz w:val="23"/>
        </w:rPr>
        <w:t>images.</w:t>
      </w:r>
    </w:p>
    <w:p w14:paraId="31B74376">
      <w:pPr>
        <w:pStyle w:val="10"/>
        <w:numPr>
          <w:ilvl w:val="0"/>
          <w:numId w:val="1"/>
        </w:numPr>
        <w:tabs>
          <w:tab w:val="left" w:pos="920"/>
        </w:tabs>
        <w:spacing w:before="62" w:after="0" w:line="271" w:lineRule="auto"/>
        <w:ind w:left="920" w:right="479" w:hanging="440"/>
        <w:jc w:val="left"/>
        <w:rPr>
          <w:sz w:val="23"/>
        </w:rPr>
      </w:pPr>
      <w:r>
        <w:rPr>
          <w:sz w:val="23"/>
        </w:rPr>
        <w:t>To extract meaningful handcrafted features (colour histograms, spatial gradients, Sobel edge energy) from each image.</w:t>
      </w:r>
    </w:p>
    <w:p w14:paraId="39D4A2C7">
      <w:pPr>
        <w:pStyle w:val="10"/>
        <w:numPr>
          <w:ilvl w:val="0"/>
          <w:numId w:val="1"/>
        </w:numPr>
        <w:tabs>
          <w:tab w:val="left" w:pos="920"/>
        </w:tabs>
        <w:spacing w:before="63" w:after="0" w:line="271" w:lineRule="auto"/>
        <w:ind w:left="920" w:right="478" w:hanging="440"/>
        <w:jc w:val="left"/>
        <w:rPr>
          <w:sz w:val="23"/>
        </w:rPr>
      </w:pP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design,</w:t>
      </w:r>
      <w:r>
        <w:rPr>
          <w:spacing w:val="-2"/>
          <w:sz w:val="23"/>
        </w:rPr>
        <w:t xml:space="preserve"> </w:t>
      </w:r>
      <w:r>
        <w:rPr>
          <w:sz w:val="23"/>
        </w:rPr>
        <w:t>train,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save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Multi-Layer</w:t>
      </w:r>
      <w:r>
        <w:rPr>
          <w:spacing w:val="-2"/>
          <w:sz w:val="23"/>
        </w:rPr>
        <w:t xml:space="preserve"> </w:t>
      </w:r>
      <w:r>
        <w:rPr>
          <w:sz w:val="23"/>
        </w:rPr>
        <w:t>Perceptron</w:t>
      </w:r>
      <w:r>
        <w:rPr>
          <w:spacing w:val="-2"/>
          <w:sz w:val="23"/>
        </w:rPr>
        <w:t xml:space="preserve"> </w:t>
      </w:r>
      <w:r>
        <w:rPr>
          <w:sz w:val="23"/>
        </w:rPr>
        <w:t>(MLP)</w:t>
      </w:r>
      <w:r>
        <w:rPr>
          <w:spacing w:val="-2"/>
          <w:sz w:val="23"/>
        </w:rPr>
        <w:t xml:space="preserve"> </w:t>
      </w:r>
      <w:r>
        <w:rPr>
          <w:sz w:val="23"/>
        </w:rPr>
        <w:t>neural</w:t>
      </w:r>
      <w:r>
        <w:rPr>
          <w:spacing w:val="-2"/>
          <w:sz w:val="23"/>
        </w:rPr>
        <w:t xml:space="preserve"> </w:t>
      </w:r>
      <w:r>
        <w:rPr>
          <w:sz w:val="23"/>
        </w:rPr>
        <w:t>network</w:t>
      </w:r>
      <w:r>
        <w:rPr>
          <w:spacing w:val="-2"/>
          <w:sz w:val="23"/>
        </w:rPr>
        <w:t xml:space="preserve"> </w:t>
      </w:r>
      <w:r>
        <w:rPr>
          <w:sz w:val="23"/>
        </w:rPr>
        <w:t>classifier</w:t>
      </w:r>
      <w:r>
        <w:rPr>
          <w:spacing w:val="-2"/>
          <w:sz w:val="23"/>
        </w:rPr>
        <w:t xml:space="preserve"> </w:t>
      </w:r>
      <w:r>
        <w:rPr>
          <w:sz w:val="23"/>
        </w:rPr>
        <w:t>using</w:t>
      </w:r>
      <w:r>
        <w:rPr>
          <w:spacing w:val="-2"/>
          <w:sz w:val="23"/>
        </w:rPr>
        <w:t xml:space="preserve"> </w:t>
      </w:r>
      <w:r>
        <w:rPr>
          <w:sz w:val="23"/>
        </w:rPr>
        <w:t>the extracted features.</w:t>
      </w:r>
    </w:p>
    <w:p w14:paraId="393A1E88">
      <w:pPr>
        <w:pStyle w:val="10"/>
        <w:numPr>
          <w:ilvl w:val="0"/>
          <w:numId w:val="1"/>
        </w:numPr>
        <w:tabs>
          <w:tab w:val="left" w:pos="920"/>
        </w:tabs>
        <w:spacing w:before="62" w:after="0" w:line="271" w:lineRule="auto"/>
        <w:ind w:left="920" w:right="479" w:hanging="440"/>
        <w:jc w:val="left"/>
        <w:rPr>
          <w:sz w:val="23"/>
        </w:rPr>
      </w:pPr>
      <w:r>
        <w:rPr>
          <w:sz w:val="23"/>
        </w:rPr>
        <w:t>To build a Flask-based backend and web front-end that lets a user upload a clinical image and view the diagnosis.</w:t>
      </w:r>
    </w:p>
    <w:p w14:paraId="10712FB4">
      <w:pPr>
        <w:pStyle w:val="10"/>
        <w:numPr>
          <w:ilvl w:val="0"/>
          <w:numId w:val="1"/>
        </w:numPr>
        <w:tabs>
          <w:tab w:val="left" w:pos="920"/>
        </w:tabs>
        <w:spacing w:before="62" w:after="0" w:line="271" w:lineRule="auto"/>
        <w:ind w:left="920" w:right="479" w:hanging="440"/>
        <w:jc w:val="left"/>
        <w:rPr>
          <w:sz w:val="23"/>
        </w:rPr>
      </w:pPr>
      <w:r>
        <w:rPr>
          <w:sz w:val="23"/>
        </w:rPr>
        <w:t>To evaluate the trained model on an unseen test set and report Accuracy, Precision, Recall,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F1-score and the Confusion Matrix.</w:t>
      </w:r>
    </w:p>
    <w:p w14:paraId="727AAA26">
      <w:pPr>
        <w:pStyle w:val="10"/>
        <w:numPr>
          <w:ilvl w:val="0"/>
          <w:numId w:val="1"/>
        </w:numPr>
        <w:tabs>
          <w:tab w:val="left" w:pos="920"/>
        </w:tabs>
        <w:spacing w:before="62" w:after="0" w:line="271" w:lineRule="auto"/>
        <w:ind w:left="920" w:right="479" w:hanging="440"/>
        <w:jc w:val="left"/>
        <w:rPr>
          <w:sz w:val="23"/>
        </w:rPr>
      </w:pP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persist</w:t>
      </w:r>
      <w:r>
        <w:rPr>
          <w:spacing w:val="-2"/>
          <w:sz w:val="23"/>
        </w:rPr>
        <w:t xml:space="preserve"> </w:t>
      </w:r>
      <w:r>
        <w:rPr>
          <w:sz w:val="23"/>
        </w:rPr>
        <w:t>every</w:t>
      </w:r>
      <w:r>
        <w:rPr>
          <w:spacing w:val="-2"/>
          <w:sz w:val="23"/>
        </w:rPr>
        <w:t xml:space="preserve"> </w:t>
      </w:r>
      <w:r>
        <w:rPr>
          <w:sz w:val="23"/>
        </w:rPr>
        <w:t>prediction</w:t>
      </w:r>
      <w:r>
        <w:rPr>
          <w:spacing w:val="-2"/>
          <w:sz w:val="23"/>
        </w:rPr>
        <w:t xml:space="preserve"> </w:t>
      </w:r>
      <w:r>
        <w:rPr>
          <w:sz w:val="23"/>
        </w:rPr>
        <w:t>(filename,</w:t>
      </w:r>
      <w:r>
        <w:rPr>
          <w:spacing w:val="-2"/>
          <w:sz w:val="23"/>
        </w:rPr>
        <w:t xml:space="preserve"> </w:t>
      </w:r>
      <w:r>
        <w:rPr>
          <w:sz w:val="23"/>
        </w:rPr>
        <w:t>class,</w:t>
      </w:r>
      <w:r>
        <w:rPr>
          <w:spacing w:val="-2"/>
          <w:sz w:val="23"/>
        </w:rPr>
        <w:t xml:space="preserve"> </w:t>
      </w:r>
      <w:r>
        <w:rPr>
          <w:sz w:val="23"/>
        </w:rPr>
        <w:t>confidence,</w:t>
      </w:r>
      <w:r>
        <w:rPr>
          <w:spacing w:val="-2"/>
          <w:sz w:val="23"/>
        </w:rPr>
        <w:t xml:space="preserve"> </w:t>
      </w:r>
      <w:r>
        <w:rPr>
          <w:sz w:val="23"/>
        </w:rPr>
        <w:t>timestamp)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</w:t>
      </w:r>
      <w:r>
        <w:rPr>
          <w:sz w:val="23"/>
        </w:rPr>
        <w:t>an</w:t>
      </w:r>
      <w:r>
        <w:rPr>
          <w:spacing w:val="-2"/>
          <w:sz w:val="23"/>
        </w:rPr>
        <w:t xml:space="preserve"> </w:t>
      </w:r>
      <w:r>
        <w:rPr>
          <w:sz w:val="23"/>
        </w:rPr>
        <w:t>SQLite</w:t>
      </w:r>
      <w:r>
        <w:rPr>
          <w:spacing w:val="-2"/>
          <w:sz w:val="23"/>
        </w:rPr>
        <w:t xml:space="preserve"> </w:t>
      </w:r>
      <w:r>
        <w:rPr>
          <w:sz w:val="23"/>
        </w:rPr>
        <w:t>database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for </w:t>
      </w:r>
      <w:r>
        <w:rPr>
          <w:spacing w:val="-2"/>
          <w:sz w:val="23"/>
        </w:rPr>
        <w:t>record-keeping.</w:t>
      </w:r>
    </w:p>
    <w:p w14:paraId="07142B11">
      <w:pPr>
        <w:pStyle w:val="3"/>
        <w:spacing w:before="203"/>
      </w:pPr>
      <w:r>
        <w:t xml:space="preserve">Software / Hardware </w:t>
      </w:r>
      <w:r>
        <w:rPr>
          <w:spacing w:val="-2"/>
        </w:rPr>
        <w:t>Required:</w:t>
      </w:r>
    </w:p>
    <w:p w14:paraId="1E2E46E3">
      <w:pPr>
        <w:pStyle w:val="10"/>
        <w:numPr>
          <w:ilvl w:val="1"/>
          <w:numId w:val="1"/>
        </w:numPr>
        <w:tabs>
          <w:tab w:val="left" w:pos="919"/>
        </w:tabs>
        <w:spacing w:before="124" w:after="0" w:line="240" w:lineRule="auto"/>
        <w:ind w:left="919" w:right="0" w:hanging="279"/>
        <w:jc w:val="left"/>
        <w:rPr>
          <w:sz w:val="23"/>
        </w:rPr>
      </w:pPr>
      <w:r>
        <w:rPr>
          <w:sz w:val="23"/>
        </w:rPr>
        <w:t xml:space="preserve">Operating System: Windows / Linux / </w:t>
      </w:r>
      <w:r>
        <w:rPr>
          <w:spacing w:val="-2"/>
          <w:sz w:val="23"/>
        </w:rPr>
        <w:t>macOS</w:t>
      </w:r>
    </w:p>
    <w:p w14:paraId="4AE463F4">
      <w:pPr>
        <w:pStyle w:val="10"/>
        <w:numPr>
          <w:ilvl w:val="1"/>
          <w:numId w:val="1"/>
        </w:numPr>
        <w:tabs>
          <w:tab w:val="left" w:pos="919"/>
        </w:tabs>
        <w:spacing w:before="75" w:after="0" w:line="240" w:lineRule="auto"/>
        <w:ind w:left="919" w:right="0" w:hanging="279"/>
        <w:jc w:val="left"/>
        <w:rPr>
          <w:sz w:val="23"/>
        </w:rPr>
      </w:pPr>
      <w:r>
        <w:rPr>
          <w:sz w:val="23"/>
        </w:rPr>
        <w:t xml:space="preserve">IDE: Visual Studio </w:t>
      </w:r>
      <w:r>
        <w:rPr>
          <w:spacing w:val="-4"/>
          <w:sz w:val="23"/>
        </w:rPr>
        <w:t>Code</w:t>
      </w:r>
    </w:p>
    <w:p w14:paraId="2C254D58">
      <w:pPr>
        <w:pStyle w:val="10"/>
        <w:numPr>
          <w:ilvl w:val="1"/>
          <w:numId w:val="1"/>
        </w:numPr>
        <w:tabs>
          <w:tab w:val="left" w:pos="919"/>
        </w:tabs>
        <w:spacing w:before="76" w:after="0" w:line="240" w:lineRule="auto"/>
        <w:ind w:left="919" w:right="0" w:hanging="279"/>
        <w:jc w:val="left"/>
        <w:rPr>
          <w:sz w:val="23"/>
        </w:rPr>
      </w:pPr>
      <w:r>
        <w:rPr>
          <w:sz w:val="23"/>
        </w:rPr>
        <w:t xml:space="preserve">Language: Python </w:t>
      </w:r>
      <w:r>
        <w:rPr>
          <w:spacing w:val="-5"/>
          <w:sz w:val="23"/>
        </w:rPr>
        <w:t>3.x</w:t>
      </w:r>
    </w:p>
    <w:p w14:paraId="3FF70CD2">
      <w:pPr>
        <w:pStyle w:val="10"/>
        <w:numPr>
          <w:ilvl w:val="1"/>
          <w:numId w:val="1"/>
        </w:numPr>
        <w:tabs>
          <w:tab w:val="left" w:pos="919"/>
        </w:tabs>
        <w:spacing w:before="75" w:after="0" w:line="240" w:lineRule="auto"/>
        <w:ind w:left="919" w:right="0" w:hanging="279"/>
        <w:jc w:val="left"/>
        <w:rPr>
          <w:sz w:val="23"/>
        </w:rPr>
      </w:pPr>
      <w:r>
        <w:rPr>
          <w:sz w:val="23"/>
        </w:rPr>
        <w:t xml:space="preserve">Backend Framework: Flask (REST </w:t>
      </w:r>
      <w:r>
        <w:rPr>
          <w:spacing w:val="-4"/>
          <w:sz w:val="23"/>
        </w:rPr>
        <w:t>API)</w:t>
      </w:r>
    </w:p>
    <w:p w14:paraId="6346F821">
      <w:pPr>
        <w:pStyle w:val="10"/>
        <w:spacing w:after="0" w:line="240" w:lineRule="auto"/>
        <w:jc w:val="left"/>
        <w:rPr>
          <w:sz w:val="23"/>
        </w:rPr>
        <w:sectPr>
          <w:footerReference r:id="rId5" w:type="default"/>
          <w:type w:val="continuous"/>
          <w:pgSz w:w="12240" w:h="15840"/>
          <w:pgMar w:top="1360" w:right="1080" w:bottom="880" w:left="1080" w:header="0" w:footer="640" w:gutter="0"/>
          <w:pgNumType w:start="1"/>
          <w:cols w:space="720" w:num="1"/>
        </w:sectPr>
      </w:pPr>
    </w:p>
    <w:p w14:paraId="4C485741">
      <w:pPr>
        <w:pStyle w:val="10"/>
        <w:numPr>
          <w:ilvl w:val="1"/>
          <w:numId w:val="1"/>
        </w:numPr>
        <w:tabs>
          <w:tab w:val="left" w:pos="919"/>
        </w:tabs>
        <w:spacing w:before="71" w:after="0" w:line="240" w:lineRule="auto"/>
        <w:ind w:left="919" w:right="0" w:hanging="279"/>
        <w:jc w:val="left"/>
        <w:rPr>
          <w:sz w:val="23"/>
        </w:rPr>
      </w:pPr>
      <w:r>
        <w:rPr>
          <w:sz w:val="23"/>
        </w:rPr>
        <w:t xml:space="preserve">Machine Learning: scikit-learn </w:t>
      </w:r>
      <w:r>
        <w:rPr>
          <w:spacing w:val="-2"/>
          <w:sz w:val="23"/>
        </w:rPr>
        <w:t>(MLPClassifier)</w:t>
      </w:r>
    </w:p>
    <w:p w14:paraId="1F584B04">
      <w:pPr>
        <w:pStyle w:val="10"/>
        <w:numPr>
          <w:ilvl w:val="1"/>
          <w:numId w:val="1"/>
        </w:numPr>
        <w:tabs>
          <w:tab w:val="left" w:pos="919"/>
        </w:tabs>
        <w:spacing w:before="75" w:after="0" w:line="240" w:lineRule="auto"/>
        <w:ind w:left="919" w:right="0" w:hanging="279"/>
        <w:jc w:val="left"/>
        <w:rPr>
          <w:sz w:val="23"/>
        </w:rPr>
      </w:pPr>
      <w:r>
        <w:rPr>
          <w:sz w:val="23"/>
        </w:rPr>
        <w:t xml:space="preserve">Image Processing: OpenCV (cv2), Pillow (PIL), </w:t>
      </w:r>
      <w:r>
        <w:rPr>
          <w:spacing w:val="-2"/>
          <w:sz w:val="23"/>
        </w:rPr>
        <w:t>NumPy</w:t>
      </w:r>
    </w:p>
    <w:p w14:paraId="4DAE65E2">
      <w:pPr>
        <w:pStyle w:val="10"/>
        <w:numPr>
          <w:ilvl w:val="1"/>
          <w:numId w:val="1"/>
        </w:numPr>
        <w:tabs>
          <w:tab w:val="left" w:pos="919"/>
        </w:tabs>
        <w:spacing w:before="76" w:after="0" w:line="240" w:lineRule="auto"/>
        <w:ind w:left="919" w:right="0" w:hanging="279"/>
        <w:jc w:val="left"/>
        <w:rPr>
          <w:sz w:val="23"/>
        </w:rPr>
      </w:pPr>
      <w:r>
        <w:rPr>
          <w:sz w:val="23"/>
        </w:rPr>
        <w:t xml:space="preserve">Database: </w:t>
      </w:r>
      <w:r>
        <w:rPr>
          <w:spacing w:val="-2"/>
          <w:sz w:val="23"/>
        </w:rPr>
        <w:t>SQLite3</w:t>
      </w:r>
    </w:p>
    <w:p w14:paraId="5A490448">
      <w:pPr>
        <w:pStyle w:val="10"/>
        <w:numPr>
          <w:ilvl w:val="1"/>
          <w:numId w:val="1"/>
        </w:numPr>
        <w:tabs>
          <w:tab w:val="left" w:pos="919"/>
        </w:tabs>
        <w:spacing w:before="76" w:after="0" w:line="240" w:lineRule="auto"/>
        <w:ind w:left="919" w:right="0" w:hanging="279"/>
        <w:jc w:val="left"/>
        <w:rPr>
          <w:sz w:val="23"/>
        </w:rPr>
      </w:pPr>
      <w:r>
        <w:rPr>
          <w:sz w:val="23"/>
        </w:rPr>
        <w:t xml:space="preserve">Frontend: HTML5, CSS3, </w:t>
      </w:r>
      <w:r>
        <w:rPr>
          <w:spacing w:val="-2"/>
          <w:sz w:val="23"/>
        </w:rPr>
        <w:t>JavaScript</w:t>
      </w:r>
    </w:p>
    <w:p w14:paraId="40E289AD">
      <w:pPr>
        <w:pStyle w:val="10"/>
        <w:numPr>
          <w:ilvl w:val="1"/>
          <w:numId w:val="1"/>
        </w:numPr>
        <w:tabs>
          <w:tab w:val="left" w:pos="919"/>
        </w:tabs>
        <w:spacing w:before="75" w:after="0" w:line="240" w:lineRule="auto"/>
        <w:ind w:left="919" w:right="0" w:hanging="279"/>
        <w:jc w:val="left"/>
        <w:rPr>
          <w:sz w:val="23"/>
        </w:rPr>
      </w:pPr>
      <w:r>
        <w:rPr>
          <w:sz w:val="23"/>
        </w:rPr>
        <w:t xml:space="preserve">Dataset: Kaggle Anemia image dataset (Normal / Anemia </w:t>
      </w:r>
      <w:r>
        <w:rPr>
          <w:spacing w:val="-2"/>
          <w:sz w:val="23"/>
        </w:rPr>
        <w:t>classes)</w:t>
      </w:r>
    </w:p>
    <w:p w14:paraId="77A27752">
      <w:pPr>
        <w:pStyle w:val="10"/>
        <w:numPr>
          <w:ilvl w:val="1"/>
          <w:numId w:val="1"/>
        </w:numPr>
        <w:tabs>
          <w:tab w:val="left" w:pos="919"/>
        </w:tabs>
        <w:spacing w:before="76" w:after="0" w:line="240" w:lineRule="auto"/>
        <w:ind w:left="919" w:right="0" w:hanging="279"/>
        <w:jc w:val="left"/>
        <w:rPr>
          <w:sz w:val="23"/>
        </w:rPr>
      </w:pPr>
      <w:r>
        <w:rPr>
          <w:sz w:val="23"/>
        </w:rPr>
        <w:t xml:space="preserve">Version Control: </w:t>
      </w:r>
      <w:r>
        <w:rPr>
          <w:spacing w:val="-5"/>
          <w:sz w:val="23"/>
        </w:rPr>
        <w:t>Git</w:t>
      </w:r>
    </w:p>
    <w:p w14:paraId="15AEFA7B">
      <w:pPr>
        <w:pStyle w:val="3"/>
        <w:spacing w:before="236"/>
      </w:pPr>
      <w:r>
        <w:t xml:space="preserve">Project Directory </w:t>
      </w:r>
      <w:r>
        <w:rPr>
          <w:spacing w:val="-2"/>
        </w:rPr>
        <w:t>Structure:</w:t>
      </w:r>
    </w:p>
    <w:p w14:paraId="6A463834">
      <w:pPr>
        <w:pStyle w:val="7"/>
        <w:spacing w:before="123" w:line="271" w:lineRule="auto"/>
        <w:ind w:left="480" w:right="479"/>
      </w:pPr>
      <w:r>
        <w:t>The</w:t>
      </w:r>
      <w:r>
        <w:rPr>
          <w:spacing w:val="70"/>
        </w:rPr>
        <w:t xml:space="preserve"> </w:t>
      </w:r>
      <w:r>
        <w:t>project</w:t>
      </w:r>
      <w:r>
        <w:rPr>
          <w:spacing w:val="70"/>
        </w:rPr>
        <w:t xml:space="preserve"> </w:t>
      </w:r>
      <w:r>
        <w:t>(“AnemiaClassifier”)</w:t>
      </w:r>
      <w:r>
        <w:rPr>
          <w:spacing w:val="70"/>
        </w:rPr>
        <w:t xml:space="preserve"> </w:t>
      </w:r>
      <w:r>
        <w:t>is</w:t>
      </w:r>
      <w:r>
        <w:rPr>
          <w:spacing w:val="70"/>
        </w:rPr>
        <w:t xml:space="preserve"> </w:t>
      </w:r>
      <w:r>
        <w:t>organized</w:t>
      </w:r>
      <w:r>
        <w:rPr>
          <w:spacing w:val="70"/>
        </w:rPr>
        <w:t xml:space="preserve"> </w:t>
      </w:r>
      <w:r>
        <w:t>as</w:t>
      </w:r>
      <w:r>
        <w:rPr>
          <w:spacing w:val="70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Flask</w:t>
      </w:r>
      <w:r>
        <w:rPr>
          <w:spacing w:val="70"/>
        </w:rPr>
        <w:t xml:space="preserve"> </w:t>
      </w:r>
      <w:r>
        <w:t>backend</w:t>
      </w:r>
      <w:r>
        <w:rPr>
          <w:spacing w:val="70"/>
        </w:rPr>
        <w:t xml:space="preserve"> </w:t>
      </w:r>
      <w:r>
        <w:t>with</w:t>
      </w:r>
      <w:r>
        <w:rPr>
          <w:spacing w:val="70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separate</w:t>
      </w:r>
      <w:r>
        <w:rPr>
          <w:spacing w:val="70"/>
        </w:rPr>
        <w:t xml:space="preserve"> </w:t>
      </w:r>
      <w:r>
        <w:t>dataset, trained-model, database, documentation and frontend folder, as shown below.</w:t>
      </w:r>
    </w:p>
    <w:p w14:paraId="091A73C7">
      <w:pPr>
        <w:pStyle w:val="7"/>
        <w:spacing w:before="2"/>
        <w:ind w:left="0"/>
        <w:rPr>
          <w:sz w:val="7"/>
        </w:rPr>
      </w:pPr>
      <w:r>
        <w:rPr>
          <w:sz w:val="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2934335</wp:posOffset>
            </wp:positionH>
            <wp:positionV relativeFrom="paragraph">
              <wp:posOffset>67945</wp:posOffset>
            </wp:positionV>
            <wp:extent cx="1892300" cy="390906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236" cy="390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169F6">
      <w:pPr>
        <w:spacing w:before="110"/>
        <w:ind w:left="1666" w:right="0" w:firstLine="0"/>
        <w:jc w:val="left"/>
        <w:rPr>
          <w:i/>
          <w:sz w:val="22"/>
        </w:rPr>
      </w:pPr>
      <w:r>
        <w:rPr>
          <w:i/>
          <w:sz w:val="22"/>
        </w:rPr>
        <w:t xml:space="preserve">Fig 1: Project directory structure of AnemiaClassifier in Visual Studio </w:t>
      </w:r>
      <w:r>
        <w:rPr>
          <w:i/>
          <w:spacing w:val="-4"/>
          <w:sz w:val="22"/>
        </w:rPr>
        <w:t>Code</w:t>
      </w:r>
    </w:p>
    <w:p w14:paraId="297F3108">
      <w:pPr>
        <w:pStyle w:val="7"/>
        <w:spacing w:before="55"/>
        <w:ind w:left="0"/>
        <w:rPr>
          <w:i/>
          <w:sz w:val="22"/>
        </w:rPr>
      </w:pPr>
    </w:p>
    <w:p w14:paraId="13991C9D">
      <w:pPr>
        <w:pStyle w:val="3"/>
        <w:spacing w:before="1"/>
      </w:pPr>
      <w:r>
        <w:rPr>
          <w:spacing w:val="-2"/>
        </w:rPr>
        <w:t>Procedure:</w:t>
      </w:r>
    </w:p>
    <w:p w14:paraId="7EBF7CDE">
      <w:pPr>
        <w:pStyle w:val="10"/>
        <w:numPr>
          <w:ilvl w:val="0"/>
          <w:numId w:val="2"/>
        </w:numPr>
        <w:tabs>
          <w:tab w:val="left" w:pos="920"/>
        </w:tabs>
        <w:spacing w:before="123" w:after="0" w:line="271" w:lineRule="auto"/>
        <w:ind w:left="920" w:right="479" w:hanging="440"/>
        <w:jc w:val="left"/>
        <w:rPr>
          <w:sz w:val="23"/>
        </w:rPr>
      </w:pPr>
      <w:r>
        <w:rPr>
          <w:sz w:val="23"/>
        </w:rPr>
        <w:t>Collect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a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labelled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clinical-image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dataset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(Normal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/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Anemia)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and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organize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it</w:t>
      </w:r>
      <w:r>
        <w:rPr>
          <w:spacing w:val="80"/>
          <w:w w:val="150"/>
          <w:sz w:val="23"/>
        </w:rPr>
        <w:t xml:space="preserve"> </w:t>
      </w:r>
      <w:r>
        <w:rPr>
          <w:sz w:val="23"/>
        </w:rPr>
        <w:t>into backend/dataset/train and backend/dataset/test folders.</w:t>
      </w:r>
    </w:p>
    <w:p w14:paraId="64A7FFF8">
      <w:pPr>
        <w:pStyle w:val="10"/>
        <w:numPr>
          <w:ilvl w:val="0"/>
          <w:numId w:val="2"/>
        </w:numPr>
        <w:tabs>
          <w:tab w:val="left" w:pos="920"/>
        </w:tabs>
        <w:spacing w:before="62" w:after="0" w:line="271" w:lineRule="auto"/>
        <w:ind w:left="920" w:right="479" w:hanging="440"/>
        <w:jc w:val="left"/>
        <w:rPr>
          <w:sz w:val="23"/>
        </w:rPr>
      </w:pPr>
      <w:r>
        <w:rPr>
          <w:sz w:val="23"/>
        </w:rPr>
        <w:t>Run process_kaggle_dataset.py to clean, split and organize the raw dataset into the project's dataset structure.</w:t>
      </w:r>
    </w:p>
    <w:p w14:paraId="0A8D8B59">
      <w:pPr>
        <w:pStyle w:val="10"/>
        <w:numPr>
          <w:ilvl w:val="0"/>
          <w:numId w:val="2"/>
        </w:numPr>
        <w:tabs>
          <w:tab w:val="left" w:pos="919"/>
        </w:tabs>
        <w:spacing w:before="62" w:after="0" w:line="240" w:lineRule="auto"/>
        <w:ind w:left="919" w:right="0" w:hanging="439"/>
        <w:jc w:val="left"/>
        <w:rPr>
          <w:sz w:val="23"/>
        </w:rPr>
      </w:pPr>
      <w:r>
        <w:rPr>
          <w:sz w:val="23"/>
        </w:rPr>
        <w:t xml:space="preserve">Launch the Flask application (app.py) and open the web front-end in the </w:t>
      </w:r>
      <w:r>
        <w:rPr>
          <w:spacing w:val="-2"/>
          <w:sz w:val="23"/>
        </w:rPr>
        <w:t>browser.</w:t>
      </w:r>
    </w:p>
    <w:p w14:paraId="67179ABB">
      <w:pPr>
        <w:pStyle w:val="10"/>
        <w:numPr>
          <w:ilvl w:val="0"/>
          <w:numId w:val="2"/>
        </w:numPr>
        <w:tabs>
          <w:tab w:val="left" w:pos="920"/>
        </w:tabs>
        <w:spacing w:before="96" w:after="0" w:line="271" w:lineRule="auto"/>
        <w:ind w:left="920" w:right="479" w:hanging="440"/>
        <w:jc w:val="left"/>
        <w:rPr>
          <w:sz w:val="23"/>
        </w:rPr>
      </w:pPr>
      <w:r>
        <w:rPr>
          <w:sz w:val="23"/>
        </w:rPr>
        <w:t>Load</w:t>
      </w:r>
      <w:r>
        <w:rPr>
          <w:spacing w:val="25"/>
          <w:sz w:val="23"/>
        </w:rPr>
        <w:t xml:space="preserve"> </w:t>
      </w:r>
      <w:r>
        <w:rPr>
          <w:sz w:val="23"/>
        </w:rPr>
        <w:t>/</w:t>
      </w:r>
      <w:r>
        <w:rPr>
          <w:spacing w:val="25"/>
          <w:sz w:val="23"/>
        </w:rPr>
        <w:t xml:space="preserve"> </w:t>
      </w:r>
      <w:r>
        <w:rPr>
          <w:sz w:val="23"/>
        </w:rPr>
        <w:t>upload</w:t>
      </w:r>
      <w:r>
        <w:rPr>
          <w:spacing w:val="25"/>
          <w:sz w:val="23"/>
        </w:rPr>
        <w:t xml:space="preserve"> </w:t>
      </w:r>
      <w:r>
        <w:rPr>
          <w:sz w:val="23"/>
        </w:rPr>
        <w:t>a</w:t>
      </w:r>
      <w:r>
        <w:rPr>
          <w:spacing w:val="25"/>
          <w:sz w:val="23"/>
        </w:rPr>
        <w:t xml:space="preserve"> </w:t>
      </w:r>
      <w:r>
        <w:rPr>
          <w:sz w:val="23"/>
        </w:rPr>
        <w:t>clinical</w:t>
      </w:r>
      <w:r>
        <w:rPr>
          <w:spacing w:val="25"/>
          <w:sz w:val="23"/>
        </w:rPr>
        <w:t xml:space="preserve"> </w:t>
      </w:r>
      <w:r>
        <w:rPr>
          <w:sz w:val="23"/>
        </w:rPr>
        <w:t>image</w:t>
      </w:r>
      <w:r>
        <w:rPr>
          <w:spacing w:val="25"/>
          <w:sz w:val="23"/>
        </w:rPr>
        <w:t xml:space="preserve"> </w:t>
      </w:r>
      <w:r>
        <w:rPr>
          <w:sz w:val="23"/>
        </w:rPr>
        <w:t>(conjunctiva,</w:t>
      </w:r>
      <w:r>
        <w:rPr>
          <w:spacing w:val="25"/>
          <w:sz w:val="23"/>
        </w:rPr>
        <w:t xml:space="preserve"> </w:t>
      </w:r>
      <w:r>
        <w:rPr>
          <w:sz w:val="23"/>
        </w:rPr>
        <w:t>fingernail</w:t>
      </w:r>
      <w:r>
        <w:rPr>
          <w:spacing w:val="25"/>
          <w:sz w:val="23"/>
        </w:rPr>
        <w:t xml:space="preserve"> </w:t>
      </w:r>
      <w:r>
        <w:rPr>
          <w:sz w:val="23"/>
        </w:rPr>
        <w:t>or</w:t>
      </w:r>
      <w:r>
        <w:rPr>
          <w:spacing w:val="25"/>
          <w:sz w:val="23"/>
        </w:rPr>
        <w:t xml:space="preserve"> </w:t>
      </w:r>
      <w:r>
        <w:rPr>
          <w:sz w:val="23"/>
        </w:rPr>
        <w:t>blood</w:t>
      </w:r>
      <w:r>
        <w:rPr>
          <w:spacing w:val="25"/>
          <w:sz w:val="23"/>
        </w:rPr>
        <w:t xml:space="preserve"> </w:t>
      </w:r>
      <w:r>
        <w:rPr>
          <w:sz w:val="23"/>
        </w:rPr>
        <w:t>smear),</w:t>
      </w:r>
      <w:r>
        <w:rPr>
          <w:spacing w:val="25"/>
          <w:sz w:val="23"/>
        </w:rPr>
        <w:t xml:space="preserve"> </w:t>
      </w:r>
      <w:r>
        <w:rPr>
          <w:sz w:val="23"/>
        </w:rPr>
        <w:t>or</w:t>
      </w:r>
      <w:r>
        <w:rPr>
          <w:spacing w:val="25"/>
          <w:sz w:val="23"/>
        </w:rPr>
        <w:t xml:space="preserve"> </w:t>
      </w:r>
      <w:r>
        <w:rPr>
          <w:sz w:val="23"/>
        </w:rPr>
        <w:t>click</w:t>
      </w:r>
      <w:r>
        <w:rPr>
          <w:spacing w:val="25"/>
          <w:sz w:val="23"/>
        </w:rPr>
        <w:t xml:space="preserve"> </w:t>
      </w:r>
      <w:r>
        <w:rPr>
          <w:sz w:val="23"/>
        </w:rPr>
        <w:t>an</w:t>
      </w:r>
      <w:r>
        <w:rPr>
          <w:spacing w:val="25"/>
          <w:sz w:val="23"/>
        </w:rPr>
        <w:t xml:space="preserve"> </w:t>
      </w:r>
      <w:r>
        <w:rPr>
          <w:sz w:val="23"/>
        </w:rPr>
        <w:t>instant benchmark sample, through the interface (Step 1).</w:t>
      </w:r>
    </w:p>
    <w:p w14:paraId="1D2879A8">
      <w:pPr>
        <w:pStyle w:val="10"/>
        <w:spacing w:after="0" w:line="271" w:lineRule="auto"/>
        <w:jc w:val="left"/>
        <w:rPr>
          <w:sz w:val="23"/>
        </w:rPr>
        <w:sectPr>
          <w:pgSz w:w="12240" w:h="15840"/>
          <w:pgMar w:top="1360" w:right="1080" w:bottom="880" w:left="1080" w:header="0" w:footer="640" w:gutter="0"/>
          <w:cols w:space="720" w:num="1"/>
        </w:sectPr>
      </w:pPr>
    </w:p>
    <w:p w14:paraId="4360393B">
      <w:pPr>
        <w:pStyle w:val="10"/>
        <w:numPr>
          <w:ilvl w:val="0"/>
          <w:numId w:val="2"/>
        </w:numPr>
        <w:tabs>
          <w:tab w:val="left" w:pos="920"/>
        </w:tabs>
        <w:spacing w:before="71" w:after="0" w:line="271" w:lineRule="auto"/>
        <w:ind w:left="920" w:right="478" w:hanging="440"/>
        <w:jc w:val="both"/>
        <w:rPr>
          <w:sz w:val="23"/>
        </w:rPr>
      </w:pPr>
      <w:r>
        <w:rPr>
          <w:sz w:val="23"/>
        </w:rPr>
        <w:t>Preprocess the image — resize to 224×224, convert to RGB, apply Gaussian denoising (3×3 kernel)</w:t>
      </w:r>
      <w:r>
        <w:rPr>
          <w:spacing w:val="-1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CLAHE</w:t>
      </w:r>
      <w:r>
        <w:rPr>
          <w:spacing w:val="-1"/>
          <w:sz w:val="23"/>
        </w:rPr>
        <w:t xml:space="preserve"> </w:t>
      </w:r>
      <w:r>
        <w:rPr>
          <w:sz w:val="23"/>
        </w:rPr>
        <w:t>contrast</w:t>
      </w:r>
      <w:r>
        <w:rPr>
          <w:spacing w:val="-1"/>
          <w:sz w:val="23"/>
        </w:rPr>
        <w:t xml:space="preserve"> </w:t>
      </w:r>
      <w:r>
        <w:rPr>
          <w:sz w:val="23"/>
        </w:rPr>
        <w:t>enhancement</w:t>
      </w:r>
      <w:r>
        <w:rPr>
          <w:spacing w:val="-1"/>
          <w:sz w:val="23"/>
        </w:rPr>
        <w:t xml:space="preserve"> </w:t>
      </w:r>
      <w:r>
        <w:rPr>
          <w:sz w:val="23"/>
        </w:rPr>
        <w:t>on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L</w:t>
      </w:r>
      <w:r>
        <w:rPr>
          <w:spacing w:val="-1"/>
          <w:sz w:val="23"/>
        </w:rPr>
        <w:t xml:space="preserve"> </w:t>
      </w:r>
      <w:r>
        <w:rPr>
          <w:sz w:val="23"/>
        </w:rPr>
        <w:t>channel,</w:t>
      </w:r>
      <w:r>
        <w:rPr>
          <w:spacing w:val="-1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normalize</w:t>
      </w:r>
      <w:r>
        <w:rPr>
          <w:spacing w:val="-1"/>
          <w:sz w:val="23"/>
        </w:rPr>
        <w:t xml:space="preserve"> </w:t>
      </w:r>
      <w:r>
        <w:rPr>
          <w:sz w:val="23"/>
        </w:rPr>
        <w:t>pixel</w:t>
      </w:r>
      <w:r>
        <w:rPr>
          <w:spacing w:val="-1"/>
          <w:sz w:val="23"/>
        </w:rPr>
        <w:t xml:space="preserve"> </w:t>
      </w:r>
      <w:r>
        <w:rPr>
          <w:sz w:val="23"/>
        </w:rPr>
        <w:t>values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[0, 1] (Step 2).</w:t>
      </w:r>
    </w:p>
    <w:p w14:paraId="570C3D08">
      <w:pPr>
        <w:pStyle w:val="10"/>
        <w:numPr>
          <w:ilvl w:val="0"/>
          <w:numId w:val="2"/>
        </w:numPr>
        <w:tabs>
          <w:tab w:val="left" w:pos="920"/>
        </w:tabs>
        <w:spacing w:before="63" w:after="0" w:line="271" w:lineRule="auto"/>
        <w:ind w:left="920" w:right="478" w:hanging="440"/>
        <w:jc w:val="both"/>
        <w:rPr>
          <w:sz w:val="23"/>
        </w:rPr>
      </w:pPr>
      <w:r>
        <w:rPr>
          <w:sz w:val="23"/>
        </w:rPr>
        <w:t>Extract a 128-dimensional handcrafted feature vector from the preprocessed image using colour histograms (96 bins), spatial gradients and Sobel edge energy descriptors (32 bins) (Step 3).</w:t>
      </w:r>
    </w:p>
    <w:p w14:paraId="08C58EF0">
      <w:pPr>
        <w:pStyle w:val="10"/>
        <w:numPr>
          <w:ilvl w:val="0"/>
          <w:numId w:val="2"/>
        </w:numPr>
        <w:tabs>
          <w:tab w:val="left" w:pos="920"/>
        </w:tabs>
        <w:spacing w:before="64" w:after="0" w:line="271" w:lineRule="auto"/>
        <w:ind w:left="920" w:right="478" w:hanging="440"/>
        <w:jc w:val="both"/>
        <w:rPr>
          <w:sz w:val="23"/>
        </w:rPr>
      </w:pPr>
      <w:r>
        <w:rPr>
          <w:sz w:val="23"/>
        </w:rPr>
        <w:t>Train the Multi-Layer Perceptron (MLP) classifier on the extracted features (populate_dataset_and_train.py) using the Adam optimizer with L2 regularization for 15 epochs, and save the trained model to backend/models/anemia_model.pkl (Step 4).</w:t>
      </w:r>
    </w:p>
    <w:p w14:paraId="3E3AAD76">
      <w:pPr>
        <w:pStyle w:val="10"/>
        <w:numPr>
          <w:ilvl w:val="0"/>
          <w:numId w:val="2"/>
        </w:numPr>
        <w:tabs>
          <w:tab w:val="left" w:pos="920"/>
        </w:tabs>
        <w:spacing w:before="63" w:after="0" w:line="271" w:lineRule="auto"/>
        <w:ind w:left="920" w:right="479" w:hanging="440"/>
        <w:jc w:val="both"/>
        <w:rPr>
          <w:sz w:val="23"/>
        </w:rPr>
      </w:pPr>
      <w:r>
        <w:rPr>
          <w:sz w:val="23"/>
        </w:rPr>
        <w:t>Feed the extracted feature vector of the uploaded image to the trained model to obtain the predicted class (Normal / Anemia) with a confidence percentage (Step 5).</w:t>
      </w:r>
    </w:p>
    <w:p w14:paraId="15DF791D">
      <w:pPr>
        <w:pStyle w:val="10"/>
        <w:numPr>
          <w:ilvl w:val="0"/>
          <w:numId w:val="2"/>
        </w:numPr>
        <w:tabs>
          <w:tab w:val="left" w:pos="920"/>
        </w:tabs>
        <w:spacing w:before="63" w:after="0" w:line="271" w:lineRule="auto"/>
        <w:ind w:left="920" w:right="479" w:hanging="440"/>
        <w:jc w:val="both"/>
        <w:rPr>
          <w:sz w:val="23"/>
        </w:rPr>
      </w:pPr>
      <w:r>
        <w:rPr>
          <w:sz w:val="23"/>
        </w:rPr>
        <w:t>Evaluate the trained model on the held-out test set and compute Accuracy, Precision, Recall, F1-score and the Confusion Matrix (Step 6).</w:t>
      </w:r>
    </w:p>
    <w:p w14:paraId="248F41BD">
      <w:pPr>
        <w:pStyle w:val="10"/>
        <w:numPr>
          <w:ilvl w:val="0"/>
          <w:numId w:val="2"/>
        </w:numPr>
        <w:tabs>
          <w:tab w:val="left" w:pos="920"/>
        </w:tabs>
        <w:spacing w:before="62" w:after="0" w:line="271" w:lineRule="auto"/>
        <w:ind w:left="920" w:right="479" w:hanging="440"/>
        <w:jc w:val="both"/>
        <w:rPr>
          <w:sz w:val="23"/>
        </w:rPr>
      </w:pPr>
      <w:r>
        <w:rPr>
          <w:sz w:val="23"/>
        </w:rPr>
        <w:t>Log every prediction (filename, predicted class, confidence, timestamp) into the SQLite database (database/anemia.db) and display the prediction history (Step 7).</w:t>
      </w:r>
    </w:p>
    <w:p w14:paraId="4BC22EF9">
      <w:pPr>
        <w:pStyle w:val="3"/>
        <w:spacing w:before="203"/>
      </w:pPr>
      <w:r>
        <w:t xml:space="preserve">Implementation </w:t>
      </w:r>
      <w:r>
        <w:rPr>
          <w:spacing w:val="-2"/>
        </w:rPr>
        <w:t>Code:</w:t>
      </w:r>
    </w:p>
    <w:p w14:paraId="0108D4FF">
      <w:pPr>
        <w:pStyle w:val="7"/>
        <w:spacing w:before="123" w:line="271" w:lineRule="auto"/>
        <w:ind w:left="480" w:right="479"/>
      </w:pPr>
      <w:r>
        <w:t>Representative</w:t>
      </w:r>
      <w:r>
        <w:rPr>
          <w:spacing w:val="-6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modules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project,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shown in the application (adapt variable/file names to match your exact source files).</w:t>
      </w:r>
    </w:p>
    <w:p w14:paraId="6F6CD91F">
      <w:pPr>
        <w:pStyle w:val="4"/>
        <w:numPr>
          <w:ilvl w:val="0"/>
          <w:numId w:val="3"/>
        </w:numPr>
        <w:tabs>
          <w:tab w:val="left" w:pos="710"/>
        </w:tabs>
        <w:spacing w:before="162" w:after="0" w:line="240" w:lineRule="auto"/>
        <w:ind w:left="710" w:right="0" w:hanging="230"/>
        <w:jc w:val="left"/>
      </w:pPr>
      <w:r>
        <w:t xml:space="preserve">Image Preprocessing </w:t>
      </w:r>
      <w:r>
        <w:rPr>
          <w:spacing w:val="-2"/>
        </w:rPr>
        <w:t>(ml/preprocessing.py)</w:t>
      </w:r>
    </w:p>
    <w:p w14:paraId="023B7B13">
      <w:pPr>
        <w:pStyle w:val="7"/>
        <w:spacing w:before="5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50800</wp:posOffset>
                </wp:positionV>
                <wp:extent cx="5943600" cy="1920240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92023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F37716">
                            <w:pPr>
                              <w:spacing w:before="25"/>
                              <w:ind w:left="15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cv2</w:t>
                            </w:r>
                          </w:p>
                          <w:p w14:paraId="66B931D3">
                            <w:pPr>
                              <w:spacing w:before="24"/>
                              <w:ind w:left="15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numpy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np</w:t>
                            </w:r>
                          </w:p>
                          <w:p w14:paraId="7E918065">
                            <w:pPr>
                              <w:spacing w:before="23" w:line="268" w:lineRule="auto"/>
                              <w:ind w:left="567" w:right="3196" w:hanging="413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def preprocess_image(image_path, target_size=(224, 224)): img = cv2.imread(image_path)</w:t>
                            </w:r>
                          </w:p>
                          <w:p w14:paraId="495F1EB5">
                            <w:pPr>
                              <w:tabs>
                                <w:tab w:val="left" w:pos="6038"/>
                              </w:tabs>
                              <w:spacing w:before="1" w:line="268" w:lineRule="auto"/>
                              <w:ind w:left="567" w:right="134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img = cv2.cvtColor(img, cv2.COLOR_BGR2RGB)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 RGB conversion img = cv2.resize(img, target_size)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Resize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224x224</w:t>
                            </w:r>
                          </w:p>
                          <w:p w14:paraId="1EADB665">
                            <w:pPr>
                              <w:tabs>
                                <w:tab w:val="left" w:pos="6038"/>
                              </w:tabs>
                              <w:spacing w:before="0" w:line="268" w:lineRule="auto"/>
                              <w:ind w:left="567" w:right="21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img = cv2.GaussianBlur(img, (3, 3), 0)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Noise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reduction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(3x3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kernel) lab = cv2.cvtColor(img, cv2.COLOR_RGB2LAB)</w:t>
                            </w:r>
                          </w:p>
                          <w:p w14:paraId="00ADF10A">
                            <w:pPr>
                              <w:spacing w:before="1"/>
                              <w:ind w:left="56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l,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cv2.split(lab)</w:t>
                            </w:r>
                          </w:p>
                          <w:p w14:paraId="33BD613A">
                            <w:pPr>
                              <w:spacing w:before="23"/>
                              <w:ind w:left="56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clahe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cv2.createCLAHE(clipLimit=2.0,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tileGridSize=(8,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8))</w:t>
                            </w:r>
                          </w:p>
                          <w:p w14:paraId="71CFC723">
                            <w:pPr>
                              <w:tabs>
                                <w:tab w:val="left" w:pos="6038"/>
                              </w:tabs>
                              <w:spacing w:before="24" w:line="268" w:lineRule="auto"/>
                              <w:ind w:left="567" w:right="124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l = clahe.apply(l)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CLAHE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channel img = cv2.cvtColor(cv2.merge((l, a, b)), cv2.COLOR_LAB2RGB)</w:t>
                            </w:r>
                          </w:p>
                          <w:p w14:paraId="5DE5A577">
                            <w:pPr>
                              <w:tabs>
                                <w:tab w:val="left" w:pos="6038"/>
                              </w:tabs>
                              <w:spacing w:before="0"/>
                              <w:ind w:left="56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img.astype(np.float32)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255.0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Normalize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[0,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1]</w:t>
                            </w:r>
                          </w:p>
                          <w:p w14:paraId="318966A6">
                            <w:pPr>
                              <w:spacing w:before="24" w:line="181" w:lineRule="exact"/>
                              <w:ind w:left="56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img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72pt;margin-top:4pt;height:151.2pt;width:468pt;mso-position-horizontal-relative:page;mso-wrap-distance-bottom:0pt;mso-wrap-distance-top:0pt;z-index:-251655168;mso-width-relative:page;mso-height-relative:page;" fillcolor="#F2F2F2" filled="t" stroked="t" coordsize="21600,21600" o:gfxdata="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0rKYrYAAAACgEAAA8AAAAAAAAAAQAgAAAAIgAAAGRycy9kb3ducmV2LnhtbFBLAQIUABQAAAAI&#10;AIdO4kATnL0z7QEAAAwEAAAOAAAAAAAAAAEAIAAAACcBAABkcnMvZTJvRG9jLnhtbFBLBQYAAAAA&#10;BgAGAFkBAACGBQAAAAA=&#10;">
                <v:fill on="t" focussize="0,0"/>
                <v:stroke weight="0.5pt" color="#999999" joinstyle="round"/>
                <v:imagedata o:title=""/>
                <o:lock v:ext="edit" aspectratio="f"/>
                <v:textbox inset="0mm,0mm,0mm,0mm">
                  <w:txbxContent>
                    <w:p w14:paraId="44F37716">
                      <w:pPr>
                        <w:spacing w:before="25"/>
                        <w:ind w:left="15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cv2</w:t>
                      </w:r>
                    </w:p>
                    <w:p w14:paraId="66B931D3">
                      <w:pPr>
                        <w:spacing w:before="24"/>
                        <w:ind w:left="15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numpy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np</w:t>
                      </w:r>
                    </w:p>
                    <w:p w14:paraId="7E918065">
                      <w:pPr>
                        <w:spacing w:before="23" w:line="268" w:lineRule="auto"/>
                        <w:ind w:left="567" w:right="3196" w:hanging="413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def preprocess_image(image_path, target_size=(224, 224)): img = cv2.imread(image_path)</w:t>
                      </w:r>
                    </w:p>
                    <w:p w14:paraId="495F1EB5">
                      <w:pPr>
                        <w:tabs>
                          <w:tab w:val="left" w:pos="6038"/>
                        </w:tabs>
                        <w:spacing w:before="1" w:line="268" w:lineRule="auto"/>
                        <w:ind w:left="567" w:right="1348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img = cv2.cvtColor(img, cv2.COLOR_BGR2RGB)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 RGB conversion img = cv2.resize(img, target_size)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Resize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224x224</w:t>
                      </w:r>
                    </w:p>
                    <w:p w14:paraId="1EADB665">
                      <w:pPr>
                        <w:tabs>
                          <w:tab w:val="left" w:pos="6038"/>
                        </w:tabs>
                        <w:spacing w:before="0" w:line="268" w:lineRule="auto"/>
                        <w:ind w:left="567" w:right="213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img = cv2.GaussianBlur(img, (3, 3), 0)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Noise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reduction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(3x3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kernel) lab = cv2.cvtColor(img, cv2.COLOR_RGB2LAB)</w:t>
                      </w:r>
                    </w:p>
                    <w:p w14:paraId="00ADF10A">
                      <w:pPr>
                        <w:spacing w:before="1"/>
                        <w:ind w:left="567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l,</w:t>
                      </w:r>
                      <w:r>
                        <w:rPr>
                          <w:rFonts w:ascii="Courier New"/>
                          <w:color w:val="000000"/>
                          <w:spacing w:val="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a,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b</w:t>
                      </w:r>
                      <w:r>
                        <w:rPr>
                          <w:rFonts w:ascii="Courier New"/>
                          <w:color w:val="000000"/>
                          <w:spacing w:val="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cv2.split(lab)</w:t>
                      </w:r>
                    </w:p>
                    <w:p w14:paraId="33BD613A">
                      <w:pPr>
                        <w:spacing w:before="23"/>
                        <w:ind w:left="567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clahe</w:t>
                      </w:r>
                      <w:r>
                        <w:rPr>
                          <w:rFonts w:ascii="Courier New"/>
                          <w:color w:val="000000"/>
                          <w:spacing w:val="1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1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cv2.createCLAHE(clipLimit=2.0,</w:t>
                      </w:r>
                      <w:r>
                        <w:rPr>
                          <w:rFonts w:ascii="Courier New"/>
                          <w:color w:val="000000"/>
                          <w:spacing w:val="1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tileGridSize=(8,</w:t>
                      </w:r>
                      <w:r>
                        <w:rPr>
                          <w:rFonts w:ascii="Courier New"/>
                          <w:color w:val="000000"/>
                          <w:spacing w:val="1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8))</w:t>
                      </w:r>
                    </w:p>
                    <w:p w14:paraId="71CFC723">
                      <w:pPr>
                        <w:tabs>
                          <w:tab w:val="left" w:pos="6038"/>
                        </w:tabs>
                        <w:spacing w:before="24" w:line="268" w:lineRule="auto"/>
                        <w:ind w:left="567" w:right="1245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l = clahe.apply(l)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CLAHE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L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channel img = cv2.cvtColor(cv2.merge((l, a, b)), cv2.COLOR_LAB2RGB)</w:t>
                      </w:r>
                    </w:p>
                    <w:p w14:paraId="5DE5A577">
                      <w:pPr>
                        <w:tabs>
                          <w:tab w:val="left" w:pos="6038"/>
                        </w:tabs>
                        <w:spacing w:before="0"/>
                        <w:ind w:left="567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img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img.astype(np.float32)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255.0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Normalize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[0,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1]</w:t>
                      </w:r>
                    </w:p>
                    <w:p w14:paraId="318966A6">
                      <w:pPr>
                        <w:spacing w:before="24" w:line="181" w:lineRule="exact"/>
                        <w:ind w:left="567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img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FC20B7F">
      <w:pPr>
        <w:pStyle w:val="10"/>
        <w:numPr>
          <w:ilvl w:val="0"/>
          <w:numId w:val="3"/>
        </w:numPr>
        <w:tabs>
          <w:tab w:val="left" w:pos="710"/>
        </w:tabs>
        <w:spacing w:before="175" w:after="0" w:line="240" w:lineRule="auto"/>
        <w:ind w:left="710" w:right="0" w:hanging="230"/>
        <w:jc w:val="left"/>
        <w:rPr>
          <w:b/>
          <w:sz w:val="23"/>
        </w:rPr>
      </w:pPr>
      <w:r>
        <w:rPr>
          <w:b/>
          <w:sz w:val="23"/>
        </w:rPr>
        <w:t xml:space="preserve">Feature Extraction </w:t>
      </w:r>
      <w:r>
        <w:rPr>
          <w:b/>
          <w:spacing w:val="-2"/>
          <w:sz w:val="23"/>
        </w:rPr>
        <w:t>(ml/feature_extraction.py)</w:t>
      </w:r>
    </w:p>
    <w:p w14:paraId="1099E8DF">
      <w:pPr>
        <w:pStyle w:val="7"/>
        <w:spacing w:before="5"/>
        <w:ind w:left="0"/>
        <w:rPr>
          <w:b/>
          <w:sz w:val="4"/>
        </w:rPr>
      </w:pPr>
      <w:r>
        <w:rPr>
          <w:b/>
          <w:sz w:val="4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911225</wp:posOffset>
                </wp:positionH>
                <wp:positionV relativeFrom="paragraph">
                  <wp:posOffset>46990</wp:posOffset>
                </wp:positionV>
                <wp:extent cx="5949950" cy="1786255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1786255"/>
                          <a:chOff x="0" y="0"/>
                          <a:chExt cx="5949950" cy="17862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175" y="3175"/>
                            <a:ext cx="594360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830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0"/>
                                </a:lnTo>
                                <a:lnTo>
                                  <a:pt x="5943600" y="17830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5" y="3175"/>
                            <a:ext cx="594360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830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  <a:path w="5943600" h="1783080">
                                <a:moveTo>
                                  <a:pt x="0" y="1783080"/>
                                </a:moveTo>
                                <a:lnTo>
                                  <a:pt x="0" y="0"/>
                                </a:lnTo>
                              </a:path>
                              <a:path w="5943600" h="1783080">
                                <a:moveTo>
                                  <a:pt x="5943600" y="178308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350" y="6350"/>
                            <a:ext cx="5937250" cy="177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83715C">
                              <w:pPr>
                                <w:spacing w:before="25"/>
                                <w:ind w:left="15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7"/>
                                </w:rPr>
                                <w:t>cv2</w:t>
                              </w:r>
                            </w:p>
                            <w:p w14:paraId="3AFBEC0B">
                              <w:pPr>
                                <w:spacing w:before="24"/>
                                <w:ind w:left="15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numpy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7"/>
                                </w:rPr>
                                <w:t>np</w:t>
                              </w:r>
                            </w:p>
                            <w:p w14:paraId="63CBB871">
                              <w:pPr>
                                <w:spacing w:before="23"/>
                                <w:ind w:left="15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extract_features(img):</w:t>
                              </w:r>
                            </w:p>
                            <w:p w14:paraId="715D4C1D">
                              <w:pPr>
                                <w:spacing w:before="23" w:line="268" w:lineRule="auto"/>
                                <w:ind w:left="567" w:right="3196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# Colour histogram: 32 bins x 3 channels = 96 features hist_feats = []</w:t>
                              </w:r>
                            </w:p>
                            <w:p w14:paraId="3946E5B3">
                              <w:pPr>
                                <w:spacing w:before="1"/>
                                <w:ind w:left="56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ch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range(3):</w:t>
                              </w:r>
                            </w:p>
                            <w:p w14:paraId="2B4C9FFF">
                              <w:pPr>
                                <w:spacing w:before="23" w:line="268" w:lineRule="auto"/>
                                <w:ind w:left="98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hist = cv2.calcHist([img], [ch], None, [32], [0, 1]) hist_feats.extend(cv2.normalize(hist, hist).flatten())</w:t>
                              </w:r>
                            </w:p>
                            <w:p w14:paraId="6EFB8561">
                              <w:pPr>
                                <w:spacing w:before="1"/>
                                <w:ind w:left="56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Spatial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gradients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Sobel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edge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energy</w:t>
                              </w:r>
                            </w:p>
                            <w:p w14:paraId="127A1B8B">
                              <w:pPr>
                                <w:spacing w:before="24" w:line="268" w:lineRule="auto"/>
                                <w:ind w:left="567" w:right="1661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gray = cv2.cvtColor((img * 255).astype('uint8'), cv2.COLOR_RGB2GRAY) gx = cv2.Sobel(gray, cv2.CV_64F, 1, 0, ksize=3)</w:t>
                              </w:r>
                            </w:p>
                            <w:p w14:paraId="31F625C6">
                              <w:pPr>
                                <w:spacing w:before="0" w:line="268" w:lineRule="auto"/>
                                <w:ind w:left="567" w:right="3196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gy = cv2.Sobel(gray, cv2.CV_64F, 0, 1, ksize=3) edge_energy = np.sqrt(gx**2 + gy**2)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75pt;margin-top:3.7pt;height:140.65pt;width:468.5pt;mso-position-horizontal-relative:page;mso-wrap-distance-bottom:0pt;mso-wrap-distance-top:0pt;z-index:-251654144;mso-width-relative:page;mso-height-relative:page;" coordsize="5949950,1786255" o:gfxdata="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AzX+72&#10;2gAAAAoBAAAPAAAAAAAAAAEAIAAAACIAAABkcnMvZG93bnJldi54bWxQSwECFAAUAAAACACHTuJA&#10;8fidvzwDAABuCwAADgAAAAAAAAABACAAAAApAQAAZHJzL2Uyb0RvYy54bWxQSwUGAAAAAAYABgBZ&#10;AQAA1wYAAAAA&#10;">
                <o:lock v:ext="edit" aspectratio="f"/>
                <v:shape id="Graphic 5" o:spid="_x0000_s1026" o:spt="100" style="position:absolute;left:3175;top:3175;height:1783080;width:5943600;" fillcolor="#F2F2F2" filled="t" stroked="f" coordsize="5943600,1783080" o:gfxdata="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4c3HrsAAADa&#10;AAAADwAAAAAAAAABACAAAAAiAAAAZHJzL2Rvd25yZXYueG1sUEsBAhQAFAAAAAgAh07iQDMvBZ47&#10;AAAAOQAAABAAAAAAAAAAAQAgAAAACgEAAGRycy9zaGFwZXhtbC54bWxQSwUGAAAAAAYABgBbAQAA&#10;tAMAAAAA&#10;" path="m5943600,0l0,0,0,1783080,5943600,17830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3175;top:3175;height:1783080;width:5943600;" filled="f" stroked="t" coordsize="5943600,1783080" o:gfxdata="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ZggfvQAA&#10;ANoAAAAPAAAAAAAAAAEAIAAAACIAAABkcnMvZG93bnJldi54bWxQSwECFAAUAAAACACHTuJAMy8F&#10;njsAAAA5AAAAEAAAAAAAAAABACAAAAAMAQAAZHJzL3NoYXBleG1sLnhtbFBLBQYAAAAABgAGAFsB&#10;AAC2AwAAAAA=&#10;" path="m0,0l5943600,0em0,1783080l0,0em5943600,1783080l5943600,0e">
                  <v:fill on="f" focussize="0,0"/>
                  <v:stroke weight="0.5pt" color="#999999" joinstyle="round"/>
                  <v:imagedata o:title=""/>
                  <o:lock v:ext="edit" aspectratio="f"/>
                  <v:textbox inset="0mm,0mm,0mm,0mm"/>
                </v:shape>
                <v:shape id="Textbox 7" o:spid="_x0000_s1026" o:spt="202" type="#_x0000_t202" style="position:absolute;left:6350;top:6350;height:1779905;width:5937250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83715C">
                        <w:pPr>
                          <w:spacing w:before="25"/>
                          <w:ind w:left="15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7"/>
                          </w:rPr>
                          <w:t>cv2</w:t>
                        </w:r>
                      </w:p>
                      <w:p w14:paraId="3AFBEC0B">
                        <w:pPr>
                          <w:spacing w:before="24"/>
                          <w:ind w:left="15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numpy</w:t>
                        </w:r>
                        <w:r>
                          <w:rPr>
                            <w:rFonts w:ascii="Courier New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7"/>
                          </w:rPr>
                          <w:t>np</w:t>
                        </w:r>
                      </w:p>
                      <w:p w14:paraId="63CBB871">
                        <w:pPr>
                          <w:spacing w:before="23"/>
                          <w:ind w:left="15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def</w:t>
                        </w:r>
                        <w:r>
                          <w:rPr>
                            <w:rFonts w:ascii="Courier New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extract_features(img):</w:t>
                        </w:r>
                      </w:p>
                      <w:p w14:paraId="715D4C1D">
                        <w:pPr>
                          <w:spacing w:before="23" w:line="268" w:lineRule="auto"/>
                          <w:ind w:left="567" w:right="3196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# Colour histogram: 32 bins x 3 channels = 96 features hist_feats = []</w:t>
                        </w:r>
                      </w:p>
                      <w:p w14:paraId="3946E5B3">
                        <w:pPr>
                          <w:spacing w:before="1"/>
                          <w:ind w:left="56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ch</w:t>
                        </w:r>
                        <w:r>
                          <w:rPr>
                            <w:rFonts w:ascii="Courier New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range(3):</w:t>
                        </w:r>
                      </w:p>
                      <w:p w14:paraId="2B4C9FFF">
                        <w:pPr>
                          <w:spacing w:before="23" w:line="268" w:lineRule="auto"/>
                          <w:ind w:left="98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hist = cv2.calcHist([img], [ch], None, [32], [0, 1]) hist_feats.extend(cv2.normalize(hist, hist).flatten())</w:t>
                        </w:r>
                      </w:p>
                      <w:p w14:paraId="6EFB8561">
                        <w:pPr>
                          <w:spacing w:before="1"/>
                          <w:ind w:left="56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Spatial</w:t>
                        </w:r>
                        <w:r>
                          <w:rPr>
                            <w:rFonts w:ascii="Courier New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gradients</w:t>
                        </w:r>
                        <w:r>
                          <w:rPr>
                            <w:rFonts w:ascii="Courier New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-&gt;</w:t>
                        </w:r>
                        <w:r>
                          <w:rPr>
                            <w:rFonts w:ascii="Courier New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Sobel</w:t>
                        </w:r>
                        <w:r>
                          <w:rPr>
                            <w:rFonts w:ascii="Courier New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edge</w:t>
                        </w:r>
                        <w:r>
                          <w:rPr>
                            <w:rFonts w:ascii="Courier New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energy</w:t>
                        </w:r>
                      </w:p>
                      <w:p w14:paraId="127A1B8B">
                        <w:pPr>
                          <w:spacing w:before="24" w:line="268" w:lineRule="auto"/>
                          <w:ind w:left="567" w:right="1661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gray = cv2.cvtColor((img * 255).astype('uint8'), cv2.COLOR_RGB2GRAY) gx = cv2.Sobel(gray, cv2.CV_64F, 1, 0, ksize=3)</w:t>
                        </w:r>
                      </w:p>
                      <w:p w14:paraId="31F625C6">
                        <w:pPr>
                          <w:spacing w:before="0" w:line="268" w:lineRule="auto"/>
                          <w:ind w:left="567" w:right="3196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gy = cv2.Sobel(gray, cv2.CV_64F, 0, 1, ksize=3) edge_energy = np.sqrt(gx**2 + gy**2)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57F2A09">
      <w:pPr>
        <w:pStyle w:val="7"/>
        <w:spacing w:after="0"/>
        <w:rPr>
          <w:b/>
          <w:sz w:val="4"/>
        </w:rPr>
        <w:sectPr>
          <w:pgSz w:w="12240" w:h="15840"/>
          <w:pgMar w:top="1360" w:right="1080" w:bottom="880" w:left="1080" w:header="0" w:footer="640" w:gutter="0"/>
          <w:cols w:space="720" w:num="1"/>
        </w:sectPr>
      </w:pPr>
    </w:p>
    <w:p w14:paraId="2592A223">
      <w:pPr>
        <w:spacing w:line="240" w:lineRule="auto"/>
        <w:ind w:left="35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949950" cy="688975"/>
                <wp:effectExtent l="0" t="0" r="0" b="635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688975"/>
                          <a:chOff x="0" y="0"/>
                          <a:chExt cx="5949950" cy="6889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175" y="0"/>
                            <a:ext cx="5943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858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5943600" y="6858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75" y="0"/>
                            <a:ext cx="5943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85800">
                                <a:moveTo>
                                  <a:pt x="0" y="685800"/>
                                </a:moveTo>
                                <a:lnTo>
                                  <a:pt x="0" y="0"/>
                                </a:lnTo>
                              </a:path>
                              <a:path w="5943600" h="685800">
                                <a:moveTo>
                                  <a:pt x="5943600" y="685800"/>
                                </a:moveTo>
                                <a:lnTo>
                                  <a:pt x="5943600" y="0"/>
                                </a:lnTo>
                              </a:path>
                              <a:path w="5943600" h="685800">
                                <a:moveTo>
                                  <a:pt x="0" y="685800"/>
                                </a:moveTo>
                                <a:lnTo>
                                  <a:pt x="5943600" y="6858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350" y="0"/>
                            <a:ext cx="5937250" cy="68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B77C6D">
                              <w:pPr>
                                <w:spacing w:before="30" w:line="268" w:lineRule="auto"/>
                                <w:ind w:left="567" w:right="3498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# Sobel edge-energy histogram: 32 features edge_hist, _ = np.histogram(edge_energy, bins=32) edge_hist = edge_hist / (edge_hist.sum() + 1e-8)</w:t>
                              </w:r>
                            </w:p>
                            <w:p w14:paraId="37B0D315">
                              <w:pPr>
                                <w:spacing w:before="1"/>
                                <w:ind w:left="56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features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np.array(hist_feats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list(edge_hist),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dtype=np.float32)</w:t>
                              </w:r>
                            </w:p>
                            <w:p w14:paraId="6C971D3E">
                              <w:pPr>
                                <w:tabs>
                                  <w:tab w:val="left" w:pos="2425"/>
                                </w:tabs>
                                <w:spacing w:before="24" w:line="181" w:lineRule="exact"/>
                                <w:ind w:left="56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features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96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32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128-dimensional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feature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vector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4.25pt;width:468.5pt;" coordsize="5949950,688975" o:gfxdata="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A+fPQZ1QAAAAUBAAAPAAAA&#10;AAAAAAEAIAAAACIAAABkcnMvZG93bnJldi54bWxQSwECFAAUAAAACACHTuJAVUqweTUDAABmCwAA&#10;DgAAAAAAAAABACAAAAAkAQAAZHJzL2Uyb0RvYy54bWxQSwUGAAAAAAYABgBZAQAAywYAAAAA&#10;">
                <o:lock v:ext="edit" aspectratio="f"/>
                <v:shape id="Graphic 9" o:spid="_x0000_s1026" o:spt="100" style="position:absolute;left:3175;top:0;height:685800;width:5943600;" fillcolor="#F2F2F2" filled="t" stroked="f" coordsize="5943600,685800" o:gfxdata="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0asi8AAAA&#10;2gAAAA8AAAAAAAAAAQAgAAAAIgAAAGRycy9kb3ducmV2LnhtbFBLAQIUABQAAAAIAIdO4kAzLwWe&#10;OwAAADkAAAAQAAAAAAAAAAEAIAAAAAsBAABkcnMvc2hhcGV4bWwueG1sUEsFBgAAAAAGAAYAWwEA&#10;ALUDAAAAAA==&#10;" path="m5943600,0l0,0,0,685800,5943600,68580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3175;top:0;height:685800;width:5943600;" filled="f" stroked="t" coordsize="5943600,685800" o:gfxdata="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dQ5r4A&#10;AADbAAAADwAAAAAAAAABACAAAAAiAAAAZHJzL2Rvd25yZXYueG1sUEsBAhQAFAAAAAgAh07iQDMv&#10;BZ47AAAAOQAAABAAAAAAAAAAAQAgAAAADQEAAGRycy9zaGFwZXhtbC54bWxQSwUGAAAAAAYABgBb&#10;AQAAtwMAAAAA&#10;" path="m0,685800l0,0em5943600,685800l5943600,0em0,685800l5943600,685800e">
                  <v:fill on="f" focussize="0,0"/>
                  <v:stroke weight="0.5pt" color="#999999" joinstyle="round"/>
                  <v:imagedata o:title=""/>
                  <o:lock v:ext="edit" aspectratio="f"/>
                  <v:textbox inset="0mm,0mm,0mm,0mm"/>
                </v:shape>
                <v:shape id="Textbox 11" o:spid="_x0000_s1026" o:spt="202" type="#_x0000_t202" style="position:absolute;left:6350;top:0;height:682625;width:5937250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B77C6D">
                        <w:pPr>
                          <w:spacing w:before="30" w:line="268" w:lineRule="auto"/>
                          <w:ind w:left="567" w:right="3498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# Sobel edge-energy histogram: 32 features edge_hist, _ = np.histogram(edge_energy, bins=32) edge_hist = edge_hist / (edge_hist.sum() + 1e-8)</w:t>
                        </w:r>
                      </w:p>
                      <w:p w14:paraId="37B0D315">
                        <w:pPr>
                          <w:spacing w:before="1"/>
                          <w:ind w:left="56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features</w:t>
                        </w:r>
                        <w:r>
                          <w:rPr>
                            <w:rFonts w:ascii="Courier New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np.array(hist_feats</w:t>
                        </w:r>
                        <w:r>
                          <w:rPr>
                            <w:rFonts w:ascii="Courier New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list(edge_hist),</w:t>
                        </w:r>
                        <w:r>
                          <w:rPr>
                            <w:rFonts w:ascii="Courier New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dtype=np.float32)</w:t>
                        </w:r>
                      </w:p>
                      <w:p w14:paraId="6C971D3E">
                        <w:pPr>
                          <w:tabs>
                            <w:tab w:val="left" w:pos="2425"/>
                          </w:tabs>
                          <w:spacing w:before="24" w:line="181" w:lineRule="exact"/>
                          <w:ind w:left="56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features</w:t>
                        </w:r>
                        <w:r>
                          <w:rPr>
                            <w:rFonts w:asci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sz w:val="17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96</w:t>
                        </w:r>
                        <w:r>
                          <w:rPr>
                            <w:rFonts w:ascii="Courier New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32</w:t>
                        </w:r>
                        <w:r>
                          <w:rPr>
                            <w:rFonts w:ascii="Courier New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128-dimensional</w:t>
                        </w:r>
                        <w:r>
                          <w:rPr>
                            <w:rFonts w:ascii="Courier New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feature</w:t>
                        </w:r>
                        <w:r>
                          <w:rPr>
                            <w:rFonts w:ascii="Courier New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vector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1AF8DB8">
      <w:pPr>
        <w:pStyle w:val="10"/>
        <w:numPr>
          <w:ilvl w:val="0"/>
          <w:numId w:val="3"/>
        </w:numPr>
        <w:tabs>
          <w:tab w:val="left" w:pos="710"/>
        </w:tabs>
        <w:spacing w:before="131" w:after="0" w:line="240" w:lineRule="auto"/>
        <w:ind w:left="710" w:right="0" w:hanging="230"/>
        <w:jc w:val="left"/>
        <w:rPr>
          <w:b/>
          <w:sz w:val="23"/>
        </w:rPr>
      </w:pPr>
      <w:r>
        <w:rPr>
          <w:b/>
          <w:sz w:val="23"/>
        </w:rPr>
        <w:t xml:space="preserve">Model Training </w:t>
      </w:r>
      <w:r>
        <w:rPr>
          <w:b/>
          <w:spacing w:val="-2"/>
          <w:sz w:val="23"/>
        </w:rPr>
        <w:t>(populate_dataset_and_train.py)</w:t>
      </w:r>
    </w:p>
    <w:p w14:paraId="325F84C8">
      <w:pPr>
        <w:pStyle w:val="7"/>
        <w:spacing w:before="5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50800</wp:posOffset>
                </wp:positionV>
                <wp:extent cx="5943600" cy="2331720"/>
                <wp:effectExtent l="0" t="0" r="0" b="0"/>
                <wp:wrapTopAndBottom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3317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4CDD14">
                            <w:pPr>
                              <w:spacing w:before="25" w:line="268" w:lineRule="auto"/>
                              <w:ind w:left="155" w:right="38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from sklearn.neural_network import MLPClassifier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from sklearn.model_selection import train_test_split import joblib, numpy as np</w:t>
                            </w:r>
                          </w:p>
                          <w:p w14:paraId="19B20A80">
                            <w:pPr>
                              <w:tabs>
                                <w:tab w:val="left" w:pos="4386"/>
                              </w:tabs>
                              <w:spacing w:before="1"/>
                              <w:ind w:left="15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np.load('processed/features.npy')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(n_samples,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128)</w:t>
                            </w:r>
                          </w:p>
                          <w:p w14:paraId="1359F7DC">
                            <w:pPr>
                              <w:tabs>
                                <w:tab w:val="left" w:pos="4386"/>
                              </w:tabs>
                              <w:spacing w:before="24" w:line="268" w:lineRule="auto"/>
                              <w:ind w:left="155" w:right="248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y = np.load('processed/labels.npy')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Normal,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Anemia X_train, X_val, y_train, y_val = train_test_split(</w:t>
                            </w:r>
                          </w:p>
                          <w:p w14:paraId="7A881B41">
                            <w:pPr>
                              <w:spacing w:before="0" w:line="268" w:lineRule="auto"/>
                              <w:ind w:left="155" w:right="3498" w:firstLine="412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X, y, test_size=0.2, stratify=y, random_state=42) model = MLPClassifier(</w:t>
                            </w:r>
                          </w:p>
                          <w:p w14:paraId="77014EAD">
                            <w:pPr>
                              <w:spacing w:before="1" w:line="268" w:lineRule="auto"/>
                              <w:ind w:left="567" w:right="560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hidden_layer_sizes=(64,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32),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activation='relu', solver='adam',</w:t>
                            </w:r>
                          </w:p>
                          <w:p w14:paraId="57061447">
                            <w:pPr>
                              <w:tabs>
                                <w:tab w:val="left" w:pos="2838"/>
                              </w:tabs>
                              <w:spacing w:before="1" w:line="268" w:lineRule="auto"/>
                              <w:ind w:left="567" w:right="454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alpha=0.001,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L2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regularization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max_iter=15,</w:t>
                            </w:r>
                          </w:p>
                          <w:p w14:paraId="7D72784C">
                            <w:pPr>
                              <w:spacing w:before="0" w:line="268" w:lineRule="auto"/>
                              <w:ind w:left="155" w:right="5602" w:firstLine="412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 xml:space="preserve">random_state=42)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model.fit(X_train,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y_train)</w:t>
                            </w:r>
                          </w:p>
                          <w:p w14:paraId="2F325F5C">
                            <w:pPr>
                              <w:spacing w:before="1"/>
                              <w:ind w:left="15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print('Validation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accuracy:',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model.score(X_val,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y_val))</w:t>
                            </w:r>
                          </w:p>
                          <w:p w14:paraId="493F4C9D">
                            <w:pPr>
                              <w:spacing w:before="23" w:line="181" w:lineRule="exact"/>
                              <w:ind w:left="15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joblib.dump(model,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'backend/models/anemia_model.pkl')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72pt;margin-top:4pt;height:183.6pt;width:468pt;mso-position-horizontal-relative:page;mso-wrap-distance-bottom:0pt;mso-wrap-distance-top:0pt;z-index:-251653120;mso-width-relative:page;mso-height-relative:page;" fillcolor="#F2F2F2" filled="t" stroked="t" coordsize="21600,21600" o:gfxdata="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39ULK2QAAAAoBAAAPAAAAAAAAAAEAIAAAACIAAABkcnMvZG93bnJldi54bWxQSwECFAAU&#10;AAAACACHTuJARA1E1/ABAAAOBAAADgAAAAAAAAABACAAAAAoAQAAZHJzL2Uyb0RvYy54bWxQSwUG&#10;AAAAAAYABgBZAQAAigUAAAAA&#10;">
                <v:fill on="t" focussize="0,0"/>
                <v:stroke weight="0.5pt" color="#999999" joinstyle="round"/>
                <v:imagedata o:title=""/>
                <o:lock v:ext="edit" aspectratio="f"/>
                <v:textbox inset="0mm,0mm,0mm,0mm">
                  <w:txbxContent>
                    <w:p w14:paraId="7C4CDD14">
                      <w:pPr>
                        <w:spacing w:before="25" w:line="268" w:lineRule="auto"/>
                        <w:ind w:left="155" w:right="387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from sklearn.neural_network import MLPClassifier</w:t>
                      </w:r>
                      <w:r>
                        <w:rPr>
                          <w:rFonts w:ascii="Courier New"/>
                          <w:color w:val="000000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from sklearn.model_selection import train_test_split import joblib, numpy as np</w:t>
                      </w:r>
                    </w:p>
                    <w:p w14:paraId="19B20A80">
                      <w:pPr>
                        <w:tabs>
                          <w:tab w:val="left" w:pos="4386"/>
                        </w:tabs>
                        <w:spacing w:before="1"/>
                        <w:ind w:left="15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np.load('processed/features.npy')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(n_samples,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128)</w:t>
                      </w:r>
                    </w:p>
                    <w:p w14:paraId="1359F7DC">
                      <w:pPr>
                        <w:tabs>
                          <w:tab w:val="left" w:pos="4386"/>
                        </w:tabs>
                        <w:spacing w:before="24" w:line="268" w:lineRule="auto"/>
                        <w:ind w:left="155" w:right="2483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y = np.load('processed/labels.npy')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Normal,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Anemia X_train, X_val, y_train, y_val = train_test_split(</w:t>
                      </w:r>
                    </w:p>
                    <w:p w14:paraId="7A881B41">
                      <w:pPr>
                        <w:spacing w:before="0" w:line="268" w:lineRule="auto"/>
                        <w:ind w:left="155" w:right="3498" w:firstLine="412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X, y, test_size=0.2, stratify=y, random_state=42) model = MLPClassifier(</w:t>
                      </w:r>
                    </w:p>
                    <w:p w14:paraId="77014EAD">
                      <w:pPr>
                        <w:spacing w:before="1" w:line="268" w:lineRule="auto"/>
                        <w:ind w:left="567" w:right="5602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hidden_layer_sizes=(64,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32),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activation='relu', solver='adam',</w:t>
                      </w:r>
                    </w:p>
                    <w:p w14:paraId="57061447">
                      <w:pPr>
                        <w:tabs>
                          <w:tab w:val="left" w:pos="2838"/>
                        </w:tabs>
                        <w:spacing w:before="1" w:line="268" w:lineRule="auto"/>
                        <w:ind w:left="567" w:right="4548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alpha=0.001,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L2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regularization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max_iter=15,</w:t>
                      </w:r>
                    </w:p>
                    <w:p w14:paraId="7D72784C">
                      <w:pPr>
                        <w:spacing w:before="0" w:line="268" w:lineRule="auto"/>
                        <w:ind w:left="155" w:right="5602" w:firstLine="412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 xml:space="preserve">random_state=42)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model.fit(X_train,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y_train)</w:t>
                      </w:r>
                    </w:p>
                    <w:p w14:paraId="2F325F5C">
                      <w:pPr>
                        <w:spacing w:before="1"/>
                        <w:ind w:left="15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print('Validation</w:t>
                      </w:r>
                      <w:r>
                        <w:rPr>
                          <w:rFonts w:ascii="Courier New"/>
                          <w:color w:val="000000"/>
                          <w:spacing w:val="1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accuracy:',</w:t>
                      </w:r>
                      <w:r>
                        <w:rPr>
                          <w:rFonts w:ascii="Courier New"/>
                          <w:color w:val="000000"/>
                          <w:spacing w:val="1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model.score(X_val,</w:t>
                      </w:r>
                      <w:r>
                        <w:rPr>
                          <w:rFonts w:ascii="Courier New"/>
                          <w:color w:val="000000"/>
                          <w:spacing w:val="1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y_val))</w:t>
                      </w:r>
                    </w:p>
                    <w:p w14:paraId="493F4C9D">
                      <w:pPr>
                        <w:spacing w:before="23" w:line="181" w:lineRule="exact"/>
                        <w:ind w:left="15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joblib.dump(model,</w:t>
                      </w:r>
                      <w:r>
                        <w:rPr>
                          <w:rFonts w:ascii="Courier New"/>
                          <w:color w:val="000000"/>
                          <w:spacing w:val="1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'backend/models/anemia_model.pkl')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1133F7B">
      <w:pPr>
        <w:pStyle w:val="4"/>
        <w:numPr>
          <w:ilvl w:val="0"/>
          <w:numId w:val="3"/>
        </w:numPr>
        <w:tabs>
          <w:tab w:val="left" w:pos="710"/>
        </w:tabs>
        <w:spacing w:before="175" w:after="0" w:line="240" w:lineRule="auto"/>
        <w:ind w:left="710" w:right="0" w:hanging="230"/>
        <w:jc w:val="left"/>
      </w:pPr>
      <w:r>
        <w:t xml:space="preserve">Prediction Route </w:t>
      </w:r>
      <w:r>
        <w:rPr>
          <w:spacing w:val="-2"/>
        </w:rPr>
        <w:t>(backend/routes/predict.py)</w:t>
      </w:r>
    </w:p>
    <w:p w14:paraId="4A40F3CC">
      <w:pPr>
        <w:pStyle w:val="7"/>
        <w:spacing w:before="5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50800</wp:posOffset>
                </wp:positionV>
                <wp:extent cx="5943600" cy="315468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1546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6CEED2">
                            <w:pPr>
                              <w:spacing w:before="25" w:line="268" w:lineRule="auto"/>
                              <w:ind w:left="155" w:right="454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from flask import Blueprint, request, jsonify import joblib</w:t>
                            </w:r>
                          </w:p>
                          <w:p w14:paraId="3304DEDB">
                            <w:pPr>
                              <w:spacing w:before="1"/>
                              <w:ind w:left="15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ml.preprocessing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preprocess_image</w:t>
                            </w:r>
                          </w:p>
                          <w:p w14:paraId="03C34C42">
                            <w:pPr>
                              <w:spacing w:before="23" w:line="268" w:lineRule="auto"/>
                              <w:ind w:left="155" w:right="319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from ml.feature_extraction import extract_features predict_bp = Blueprint('predict',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7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7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)</w:t>
                            </w:r>
                          </w:p>
                          <w:p w14:paraId="2D692821">
                            <w:pPr>
                              <w:spacing w:before="1" w:line="268" w:lineRule="auto"/>
                              <w:ind w:left="155" w:right="319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model = joblib.load('backend/models/anemia_model.pkl') CLASSES = ['Normal', 'Anemia'] @predict_bp.route('/predict', methods=['POST'])</w:t>
                            </w:r>
                          </w:p>
                          <w:p w14:paraId="4B586214">
                            <w:pPr>
                              <w:spacing w:before="1"/>
                              <w:ind w:left="15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predict():</w:t>
                            </w:r>
                          </w:p>
                          <w:p w14:paraId="30170544">
                            <w:pPr>
                              <w:spacing w:before="23"/>
                              <w:ind w:left="56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request.files['image']</w:t>
                            </w:r>
                          </w:p>
                          <w:p w14:paraId="74D1817B">
                            <w:pPr>
                              <w:spacing w:before="24" w:line="268" w:lineRule="auto"/>
                              <w:ind w:left="567" w:right="319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path = f'backend/uploads/{file.filename}'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file.save(path)</w:t>
                            </w:r>
                          </w:p>
                          <w:p w14:paraId="204F27F2">
                            <w:pPr>
                              <w:spacing w:before="0"/>
                              <w:ind w:left="56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preprocess_image(path)</w:t>
                            </w:r>
                          </w:p>
                          <w:p w14:paraId="7158BB1A">
                            <w:pPr>
                              <w:spacing w:before="24" w:line="268" w:lineRule="auto"/>
                              <w:ind w:left="567" w:right="390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features = extract_features(img).reshape(1, -1) proba = model.predict_proba(features)[0] pred_idx = proba.argmax()</w:t>
                            </w:r>
                          </w:p>
                          <w:p w14:paraId="5160C321">
                            <w:pPr>
                              <w:spacing w:before="1"/>
                              <w:ind w:left="56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4CC970FF">
                            <w:pPr>
                              <w:spacing w:before="23"/>
                              <w:ind w:left="98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'prediction':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CLASSES[pred_idx],</w:t>
                            </w:r>
                          </w:p>
                          <w:p w14:paraId="46E4122E">
                            <w:pPr>
                              <w:spacing w:before="23"/>
                              <w:ind w:left="98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'confidence':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round(float(proba[pred_idx])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100,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1),</w:t>
                            </w:r>
                          </w:p>
                          <w:p w14:paraId="13B9CD42">
                            <w:pPr>
                              <w:spacing w:before="24"/>
                              <w:ind w:left="98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'anemia_prob':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round(float(proba[1])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100,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1),</w:t>
                            </w:r>
                          </w:p>
                          <w:p w14:paraId="330218FF">
                            <w:pPr>
                              <w:spacing w:before="23"/>
                              <w:ind w:left="98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'normal_prob':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round(float(proba[0])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100,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1)</w:t>
                            </w:r>
                          </w:p>
                          <w:p w14:paraId="63C54017">
                            <w:pPr>
                              <w:spacing w:before="24"/>
                              <w:ind w:left="56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3D8C8195">
                            <w:pPr>
                              <w:spacing w:before="23" w:line="181" w:lineRule="exact"/>
                              <w:ind w:left="56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jsonify(result)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72pt;margin-top:4pt;height:248.4pt;width:468pt;mso-position-horizontal-relative:page;mso-wrap-distance-bottom:0pt;mso-wrap-distance-top:0pt;z-index:-251653120;mso-width-relative:page;mso-height-relative:page;" fillcolor="#F2F2F2" filled="t" stroked="t" coordsize="21600,21600" o:gfxdata="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J0JJsnYAAAACgEAAA8AAAAAAAAAAQAgAAAAIgAAAGRycy9kb3ducmV2LnhtbFBLAQIUABQA&#10;AAAIAIdO4kDR9Rai8AEAAA4EAAAOAAAAAAAAAAEAIAAAACcBAABkcnMvZTJvRG9jLnhtbFBLBQYA&#10;AAAABgAGAFkBAACJBQAAAAA=&#10;">
                <v:fill on="t" focussize="0,0"/>
                <v:stroke weight="0.5pt" color="#999999" joinstyle="round"/>
                <v:imagedata o:title=""/>
                <o:lock v:ext="edit" aspectratio="f"/>
                <v:textbox inset="0mm,0mm,0mm,0mm">
                  <w:txbxContent>
                    <w:p w14:paraId="746CEED2">
                      <w:pPr>
                        <w:spacing w:before="25" w:line="268" w:lineRule="auto"/>
                        <w:ind w:left="155" w:right="4548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from flask import Blueprint, request, jsonify import joblib</w:t>
                      </w:r>
                    </w:p>
                    <w:p w14:paraId="3304DEDB">
                      <w:pPr>
                        <w:spacing w:before="1"/>
                        <w:ind w:left="15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ml.preprocessing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preprocess_image</w:t>
                      </w:r>
                    </w:p>
                    <w:p w14:paraId="03C34C42">
                      <w:pPr>
                        <w:spacing w:before="23" w:line="268" w:lineRule="auto"/>
                        <w:ind w:left="155" w:right="3196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from ml.feature_extraction import extract_features predict_bp = Blueprint('predict', 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7"/>
                          <w:u w:val="single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name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7"/>
                          <w:u w:val="single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)</w:t>
                      </w:r>
                    </w:p>
                    <w:p w14:paraId="2D692821">
                      <w:pPr>
                        <w:spacing w:before="1" w:line="268" w:lineRule="auto"/>
                        <w:ind w:left="155" w:right="3196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model = joblib.load('backend/models/anemia_model.pkl') CLASSES = ['Normal', 'Anemia'] @predict_bp.route('/predict', methods=['POST'])</w:t>
                      </w:r>
                    </w:p>
                    <w:p w14:paraId="4B586214">
                      <w:pPr>
                        <w:spacing w:before="1"/>
                        <w:ind w:left="15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def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predict():</w:t>
                      </w:r>
                    </w:p>
                    <w:p w14:paraId="30170544">
                      <w:pPr>
                        <w:spacing w:before="23"/>
                        <w:ind w:left="567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file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request.files['image']</w:t>
                      </w:r>
                    </w:p>
                    <w:p w14:paraId="74D1817B">
                      <w:pPr>
                        <w:spacing w:before="24" w:line="268" w:lineRule="auto"/>
                        <w:ind w:left="567" w:right="3196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path = f'backend/uploads/{file.filename}'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file.save(path)</w:t>
                      </w:r>
                    </w:p>
                    <w:p w14:paraId="204F27F2">
                      <w:pPr>
                        <w:spacing w:before="0"/>
                        <w:ind w:left="567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img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preprocess_image(path)</w:t>
                      </w:r>
                    </w:p>
                    <w:p w14:paraId="7158BB1A">
                      <w:pPr>
                        <w:spacing w:before="24" w:line="268" w:lineRule="auto"/>
                        <w:ind w:left="567" w:right="3906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features = extract_features(img).reshape(1, -1) proba = model.predict_proba(features)[0] pred_idx = proba.argmax()</w:t>
                      </w:r>
                    </w:p>
                    <w:p w14:paraId="5160C321">
                      <w:pPr>
                        <w:spacing w:before="1"/>
                        <w:ind w:left="567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result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 w14:paraId="4CC970FF">
                      <w:pPr>
                        <w:spacing w:before="23"/>
                        <w:ind w:left="98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'prediction':</w:t>
                      </w:r>
                      <w:r>
                        <w:rPr>
                          <w:rFonts w:ascii="Courier New"/>
                          <w:color w:val="000000"/>
                          <w:spacing w:val="1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CLASSES[pred_idx],</w:t>
                      </w:r>
                    </w:p>
                    <w:p w14:paraId="46E4122E">
                      <w:pPr>
                        <w:spacing w:before="23"/>
                        <w:ind w:left="98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'confidence':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round(float(proba[pred_idx])</w:t>
                      </w:r>
                      <w:r>
                        <w:rPr>
                          <w:rFonts w:ascii="Courier New"/>
                          <w:color w:val="000000"/>
                          <w:spacing w:val="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100,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1),</w:t>
                      </w:r>
                    </w:p>
                    <w:p w14:paraId="13B9CD42">
                      <w:pPr>
                        <w:spacing w:before="24"/>
                        <w:ind w:left="98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'anemia_prob':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round(float(proba[1])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100,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1),</w:t>
                      </w:r>
                    </w:p>
                    <w:p w14:paraId="330218FF">
                      <w:pPr>
                        <w:spacing w:before="23"/>
                        <w:ind w:left="98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'normal_prob':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round(float(proba[0])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100,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1)</w:t>
                      </w:r>
                    </w:p>
                    <w:p w14:paraId="63C54017">
                      <w:pPr>
                        <w:spacing w:before="24"/>
                        <w:ind w:left="567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3D8C8195">
                      <w:pPr>
                        <w:spacing w:before="23" w:line="181" w:lineRule="exact"/>
                        <w:ind w:left="567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jsonify(result)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164B221">
      <w:pPr>
        <w:pStyle w:val="4"/>
        <w:numPr>
          <w:ilvl w:val="0"/>
          <w:numId w:val="3"/>
        </w:numPr>
        <w:tabs>
          <w:tab w:val="left" w:pos="710"/>
        </w:tabs>
        <w:spacing w:before="175" w:after="0" w:line="240" w:lineRule="auto"/>
        <w:ind w:left="710" w:right="0" w:hanging="230"/>
        <w:jc w:val="left"/>
      </w:pPr>
      <w:r>
        <w:t xml:space="preserve">Saving Prediction History </w:t>
      </w:r>
      <w:r>
        <w:rPr>
          <w:spacing w:val="-2"/>
        </w:rPr>
        <w:t>(database.py)</w:t>
      </w:r>
    </w:p>
    <w:p w14:paraId="3EC62A15">
      <w:pPr>
        <w:pStyle w:val="7"/>
        <w:spacing w:before="5"/>
        <w:ind w:left="0"/>
        <w:rPr>
          <w:b/>
          <w:sz w:val="4"/>
        </w:rPr>
      </w:pPr>
      <w:r>
        <w:rPr>
          <w:b/>
          <w:sz w:val="4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911225</wp:posOffset>
                </wp:positionH>
                <wp:positionV relativeFrom="paragraph">
                  <wp:posOffset>46990</wp:posOffset>
                </wp:positionV>
                <wp:extent cx="5949950" cy="1100455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1100455"/>
                          <a:chOff x="0" y="0"/>
                          <a:chExt cx="5949950" cy="110045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3175" y="3175"/>
                            <a:ext cx="594360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972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0"/>
                                </a:lnTo>
                                <a:lnTo>
                                  <a:pt x="5943600" y="10972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175" y="3175"/>
                            <a:ext cx="594360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972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  <a:path w="5943600" h="1097280">
                                <a:moveTo>
                                  <a:pt x="0" y="1097280"/>
                                </a:moveTo>
                                <a:lnTo>
                                  <a:pt x="0" y="0"/>
                                </a:lnTo>
                              </a:path>
                              <a:path w="5943600" h="1097280">
                                <a:moveTo>
                                  <a:pt x="5943600" y="109728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350" y="6350"/>
                            <a:ext cx="5937250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D0B345">
                              <w:pPr>
                                <w:spacing w:before="25"/>
                                <w:ind w:left="15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sqlite3,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datetime</w:t>
                              </w:r>
                            </w:p>
                            <w:p w14:paraId="6B044061">
                              <w:pPr>
                                <w:spacing w:before="24" w:line="268" w:lineRule="auto"/>
                                <w:ind w:left="567" w:right="3498" w:hanging="413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def log_prediction(filename, prediction, confidence): conn = sqlite3.connect('database/anemia.db')</w:t>
                              </w:r>
                            </w:p>
                            <w:p w14:paraId="69DF6EA0">
                              <w:pPr>
                                <w:spacing w:before="0"/>
                                <w:ind w:left="56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cur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conn.cursor()</w:t>
                              </w:r>
                            </w:p>
                            <w:p w14:paraId="4F882AD2">
                              <w:pPr>
                                <w:spacing w:before="24" w:line="268" w:lineRule="auto"/>
                                <w:ind w:left="2116" w:right="3412" w:hanging="1549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cur.execute('''CREATE TABLE IF NOT EXISTS history ( id INTEGER PRIMARY KEY AUTOINCREMENT,</w:t>
                              </w:r>
                            </w:p>
                            <w:p w14:paraId="356A5EED">
                              <w:pPr>
                                <w:spacing w:before="0" w:line="268" w:lineRule="auto"/>
                                <w:ind w:left="2116" w:right="3196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filename TEXT, prediction TEXT, confidence REAL, created_at TEXT)''')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75pt;margin-top:3.7pt;height:86.65pt;width:468.5pt;mso-position-horizontal-relative:page;mso-wrap-distance-bottom:0pt;mso-wrap-distance-top:0pt;z-index:-251652096;mso-width-relative:page;mso-height-relative:page;" coordsize="5949950,1100455" o:gfxdata="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wSRNUtkAAAAKAQAADwAAAAAAAAABACAAAAAiAAAAZHJzL2Rvd25yZXYueG1sUEsBAhQAFAAA&#10;AAgAh07iQFgW2UFEAwAAdgsAAA4AAAAAAAAAAQAgAAAAKAEAAGRycy9lMm9Eb2MueG1sUEsFBgAA&#10;AAAGAAYAWQEAAN4GAAAAAA==&#10;">
                <o:lock v:ext="edit" aspectratio="f"/>
                <v:shape id="Graphic 15" o:spid="_x0000_s1026" o:spt="100" style="position:absolute;left:3175;top:3175;height:1097280;width:5943600;" fillcolor="#F2F2F2" filled="t" stroked="f" coordsize="5943600,1097280" o:gfxdata="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2jsAy8AAAA&#10;2wAAAA8AAAAAAAAAAQAgAAAAIgAAAGRycy9kb3ducmV2LnhtbFBLAQIUABQAAAAIAIdO4kAzLwWe&#10;OwAAADkAAAAQAAAAAAAAAAEAIAAAAAsBAABkcnMvc2hhcGV4bWwueG1sUEsFBgAAAAAGAAYAWwEA&#10;ALUDAAAAAA==&#10;" path="m5943600,0l0,0,0,1097280,5943600,10972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3175;top:3175;height:1097280;width:5943600;" filled="f" stroked="t" coordsize="5943600,1097280" o:gfxdata="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Q4Q/L4A&#10;AADbAAAADwAAAAAAAAABACAAAAAiAAAAZHJzL2Rvd25yZXYueG1sUEsBAhQAFAAAAAgAh07iQDMv&#10;BZ47AAAAOQAAABAAAAAAAAAAAQAgAAAADQEAAGRycy9zaGFwZXhtbC54bWxQSwUGAAAAAAYABgBb&#10;AQAAtwMAAAAA&#10;" path="m0,0l5943600,0em0,1097280l0,0em5943600,1097280l5943600,0e">
                  <v:fill on="f" focussize="0,0"/>
                  <v:stroke weight="0.5pt" color="#999999" joinstyle="round"/>
                  <v:imagedata o:title=""/>
                  <o:lock v:ext="edit" aspectratio="f"/>
                  <v:textbox inset="0mm,0mm,0mm,0mm"/>
                </v:shape>
                <v:shape id="Textbox 17" o:spid="_x0000_s1026" o:spt="202" type="#_x0000_t202" style="position:absolute;left:6350;top:6350;height:1094105;width:5937250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D0B345">
                        <w:pPr>
                          <w:spacing w:before="25"/>
                          <w:ind w:left="15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sqlite3,</w:t>
                        </w:r>
                        <w:r>
                          <w:rPr>
                            <w:rFonts w:ascii="Courier New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datetime</w:t>
                        </w:r>
                      </w:p>
                      <w:p w14:paraId="6B044061">
                        <w:pPr>
                          <w:spacing w:before="24" w:line="268" w:lineRule="auto"/>
                          <w:ind w:left="567" w:right="3498" w:hanging="413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def log_prediction(filename, prediction, confidence): conn = sqlite3.connect('database/anemia.db')</w:t>
                        </w:r>
                      </w:p>
                      <w:p w14:paraId="69DF6EA0">
                        <w:pPr>
                          <w:spacing w:before="0"/>
                          <w:ind w:left="56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cur</w:t>
                        </w:r>
                        <w:r>
                          <w:rPr>
                            <w:rFonts w:ascii="Courier New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conn.cursor()</w:t>
                        </w:r>
                      </w:p>
                      <w:p w14:paraId="4F882AD2">
                        <w:pPr>
                          <w:spacing w:before="24" w:line="268" w:lineRule="auto"/>
                          <w:ind w:left="2116" w:right="3412" w:hanging="1549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cur.execute('''CREATE TABLE IF NOT EXISTS history ( id INTEGER PRIMARY KEY AUTOINCREMENT,</w:t>
                        </w:r>
                      </w:p>
                      <w:p w14:paraId="356A5EED">
                        <w:pPr>
                          <w:spacing w:before="0" w:line="268" w:lineRule="auto"/>
                          <w:ind w:left="2116" w:right="3196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filename TEXT, prediction TEXT, confidence REAL, created_at TEXT)''')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A8CEE67">
      <w:pPr>
        <w:pStyle w:val="7"/>
        <w:spacing w:after="0"/>
        <w:rPr>
          <w:b/>
          <w:sz w:val="4"/>
        </w:rPr>
        <w:sectPr>
          <w:pgSz w:w="12240" w:h="15840"/>
          <w:pgMar w:top="1420" w:right="1080" w:bottom="880" w:left="1080" w:header="0" w:footer="640" w:gutter="0"/>
          <w:cols w:space="720" w:num="1"/>
        </w:sectPr>
      </w:pPr>
    </w:p>
    <w:p w14:paraId="4C2C5948">
      <w:pPr>
        <w:spacing w:line="240" w:lineRule="auto"/>
        <w:ind w:left="355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949950" cy="826135"/>
                <wp:effectExtent l="0" t="0" r="0" b="2540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826135"/>
                          <a:chOff x="0" y="0"/>
                          <a:chExt cx="5949950" cy="8261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175" y="0"/>
                            <a:ext cx="594360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296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59"/>
                                </a:lnTo>
                                <a:lnTo>
                                  <a:pt x="5943600" y="822959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5" y="0"/>
                            <a:ext cx="594360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2960">
                                <a:moveTo>
                                  <a:pt x="0" y="822959"/>
                                </a:moveTo>
                                <a:lnTo>
                                  <a:pt x="0" y="0"/>
                                </a:lnTo>
                              </a:path>
                              <a:path w="5943600" h="822960">
                                <a:moveTo>
                                  <a:pt x="5943600" y="822959"/>
                                </a:moveTo>
                                <a:lnTo>
                                  <a:pt x="5943600" y="0"/>
                                </a:lnTo>
                              </a:path>
                              <a:path w="5943600" h="822960">
                                <a:moveTo>
                                  <a:pt x="0" y="822959"/>
                                </a:moveTo>
                                <a:lnTo>
                                  <a:pt x="5943600" y="82295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350" y="0"/>
                            <a:ext cx="5937250" cy="819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001FE9">
                              <w:pPr>
                                <w:spacing w:before="30" w:line="268" w:lineRule="auto"/>
                                <w:ind w:left="1806" w:right="0" w:hanging="1239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cur.execute('INSERT INTO history (filename, prediction, confidence, created_at) ' 'VALUES (?, ?, ?, ?)',</w:t>
                              </w:r>
                            </w:p>
                            <w:p w14:paraId="1E7E6537">
                              <w:pPr>
                                <w:spacing w:before="1" w:line="268" w:lineRule="auto"/>
                                <w:ind w:left="1909" w:right="3196" w:hanging="104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(filename, prediction, confidence,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datetime.datetime.now().isoformat()))</w:t>
                              </w:r>
                            </w:p>
                            <w:p w14:paraId="46821741">
                              <w:pPr>
                                <w:spacing w:before="0"/>
                                <w:ind w:left="56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conn.commit()</w:t>
                              </w:r>
                            </w:p>
                            <w:p w14:paraId="35708FEF">
                              <w:pPr>
                                <w:spacing w:before="24" w:line="181" w:lineRule="exact"/>
                                <w:ind w:left="56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conn.close()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5.05pt;width:468.5pt;" coordsize="5949950,826135" o:gfxdata="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I0lWRbVAAAABQEAAA8A&#10;AAAAAAAAAQAgAAAAIgAAAGRycy9kb3ducmV2LnhtbFBLAQIUABQAAAAIAIdO4kBKJHXNNwMAAGoL&#10;AAAOAAAAAAAAAAEAIAAAACQBAABkcnMvZTJvRG9jLnhtbFBLBQYAAAAABgAGAFkBAADNBgAAAAA=&#10;">
                <o:lock v:ext="edit" aspectratio="f"/>
                <v:shape id="Graphic 19" o:spid="_x0000_s1026" o:spt="100" style="position:absolute;left:3175;top:0;height:822960;width:5943600;" fillcolor="#F2F2F2" filled="t" stroked="f" coordsize="5943600,822960" o:gfxdata="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/vdNbsAAADb&#10;AAAADwAAAAAAAAABACAAAAAiAAAAZHJzL2Rvd25yZXYueG1sUEsBAhQAFAAAAAgAh07iQDMvBZ47&#10;AAAAOQAAABAAAAAAAAAAAQAgAAAACgEAAGRycy9zaGFwZXhtbC54bWxQSwUGAAAAAAYABgBbAQAA&#10;tAMAAAAA&#10;" path="m5943600,0l0,0,0,822959,5943600,822959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3175;top:0;height:822960;width:5943600;" filled="f" stroked="t" coordsize="5943600,822960" o:gfxdata="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zK1lS5AAAA2wAA&#10;AA8AAAAAAAAAAQAgAAAAIgAAAGRycy9kb3ducmV2LnhtbFBLAQIUABQAAAAIAIdO4kAzLwWeOwAA&#10;ADkAAAAQAAAAAAAAAAEAIAAAAAgBAABkcnMvc2hhcGV4bWwueG1sUEsFBgAAAAAGAAYAWwEAALID&#10;AAAAAA==&#10;" path="m0,822959l0,0em5943600,822959l5943600,0em0,822959l5943600,822959e">
                  <v:fill on="f" focussize="0,0"/>
                  <v:stroke weight="0.5pt" color="#999999" joinstyle="round"/>
                  <v:imagedata o:title=""/>
                  <o:lock v:ext="edit" aspectratio="f"/>
                  <v:textbox inset="0mm,0mm,0mm,0mm"/>
                </v:shape>
                <v:shape id="Textbox 21" o:spid="_x0000_s1026" o:spt="202" type="#_x0000_t202" style="position:absolute;left:6350;top:0;height:819785;width:593725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001FE9">
                        <w:pPr>
                          <w:spacing w:before="30" w:line="268" w:lineRule="auto"/>
                          <w:ind w:left="1806" w:right="0" w:hanging="1239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cur.execute('INSERT INTO history (filename, prediction, confidence, created_at) ' 'VALUES (?, ?, ?, ?)',</w:t>
                        </w:r>
                      </w:p>
                      <w:p w14:paraId="1E7E6537">
                        <w:pPr>
                          <w:spacing w:before="1" w:line="268" w:lineRule="auto"/>
                          <w:ind w:left="1909" w:right="3196" w:hanging="104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 xml:space="preserve">(filename, prediction, confidence,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datetime.datetime.now().isoformat()))</w:t>
                        </w:r>
                      </w:p>
                      <w:p w14:paraId="46821741">
                        <w:pPr>
                          <w:spacing w:before="0"/>
                          <w:ind w:left="56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conn.commit()</w:t>
                        </w:r>
                      </w:p>
                      <w:p w14:paraId="35708FEF">
                        <w:pPr>
                          <w:spacing w:before="24" w:line="181" w:lineRule="exact"/>
                          <w:ind w:left="56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conn.close()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DCCEEEB">
      <w:pPr>
        <w:pStyle w:val="3"/>
        <w:spacing w:before="163"/>
      </w:pPr>
      <w:r>
        <w:t xml:space="preserve">Output (Step-by-Step </w:t>
      </w:r>
      <w:r>
        <w:rPr>
          <w:spacing w:val="-2"/>
        </w:rPr>
        <w:t>Screenshots):</w:t>
      </w:r>
    </w:p>
    <w:p w14:paraId="71C225B7">
      <w:pPr>
        <w:pStyle w:val="7"/>
        <w:spacing w:before="8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1645920</wp:posOffset>
            </wp:positionH>
            <wp:positionV relativeFrom="paragraph">
              <wp:posOffset>144780</wp:posOffset>
            </wp:positionV>
            <wp:extent cx="4512310" cy="3046095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2183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F09E7">
      <w:pPr>
        <w:spacing w:before="41" w:line="266" w:lineRule="auto"/>
        <w:ind w:left="4208" w:right="479" w:hanging="3606"/>
        <w:jc w:val="left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2: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Step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1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—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Load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Input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Image: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interface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upload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clinical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image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or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load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benchmark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sample (Anemia / Normal)</w:t>
      </w:r>
    </w:p>
    <w:p w14:paraId="4B521A23">
      <w:pPr>
        <w:spacing w:after="0" w:line="266" w:lineRule="auto"/>
        <w:jc w:val="left"/>
        <w:rPr>
          <w:i/>
          <w:sz w:val="22"/>
        </w:rPr>
        <w:sectPr>
          <w:pgSz w:w="12240" w:h="15840"/>
          <w:pgMar w:top="1420" w:right="1080" w:bottom="880" w:left="1080" w:header="0" w:footer="640" w:gutter="0"/>
          <w:cols w:space="720" w:num="1"/>
        </w:sectPr>
      </w:pPr>
    </w:p>
    <w:p w14:paraId="1F7E6C06">
      <w:pPr>
        <w:spacing w:line="240" w:lineRule="auto"/>
        <w:ind w:left="15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49445" cy="3507740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039" cy="350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2719">
      <w:pPr>
        <w:spacing w:before="111" w:line="266" w:lineRule="auto"/>
        <w:ind w:left="233" w:right="232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3: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Step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2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—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Image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preprocessing: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original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image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vs.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CLAHE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contrast-enhanced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&amp;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normalized (224×224) image</w:t>
      </w:r>
    </w:p>
    <w:p w14:paraId="0827E48B">
      <w:pPr>
        <w:pStyle w:val="7"/>
        <w:spacing w:before="10"/>
        <w:ind w:left="0"/>
        <w:rPr>
          <w:i/>
          <w:sz w:val="20"/>
        </w:rPr>
      </w:pPr>
      <w:r>
        <w:rPr>
          <w:i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1645920</wp:posOffset>
            </wp:positionH>
            <wp:positionV relativeFrom="paragraph">
              <wp:posOffset>167640</wp:posOffset>
            </wp:positionV>
            <wp:extent cx="4445000" cy="3399155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4841" cy="3398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DA174B">
      <w:pPr>
        <w:spacing w:before="117"/>
        <w:ind w:left="0" w:right="0" w:firstLine="0"/>
        <w:jc w:val="center"/>
        <w:rPr>
          <w:i/>
          <w:sz w:val="22"/>
        </w:rPr>
      </w:pPr>
      <w:r>
        <w:rPr>
          <w:i/>
          <w:sz w:val="22"/>
        </w:rPr>
        <w:t xml:space="preserve">Fig 4: Step 3 — Feature extraction: 128-dimensional feature vector and spatial feature </w:t>
      </w:r>
      <w:r>
        <w:rPr>
          <w:i/>
          <w:spacing w:val="-2"/>
          <w:sz w:val="22"/>
        </w:rPr>
        <w:t>visualization</w:t>
      </w:r>
    </w:p>
    <w:p w14:paraId="12B7D845">
      <w:pPr>
        <w:spacing w:after="0"/>
        <w:jc w:val="center"/>
        <w:rPr>
          <w:i/>
          <w:sz w:val="22"/>
        </w:rPr>
        <w:sectPr>
          <w:pgSz w:w="12240" w:h="15840"/>
          <w:pgMar w:top="1420" w:right="1080" w:bottom="880" w:left="1080" w:header="0" w:footer="640" w:gutter="0"/>
          <w:cols w:space="720" w:num="1"/>
        </w:sectPr>
      </w:pPr>
    </w:p>
    <w:p w14:paraId="06173D94">
      <w:pPr>
        <w:spacing w:line="240" w:lineRule="auto"/>
        <w:ind w:left="15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14850" cy="3403600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098" cy="340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F7EA">
      <w:pPr>
        <w:spacing w:before="33" w:line="266" w:lineRule="auto"/>
        <w:ind w:left="897" w:right="895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5: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Step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4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—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Neural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network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training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completed: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epoch-by-epoch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log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(Adam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optimizer,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L2 regularization, 15 epochs) with training &amp; validation accuracy and loss curves</w:t>
      </w:r>
    </w:p>
    <w:p w14:paraId="427F5067">
      <w:pPr>
        <w:pStyle w:val="7"/>
        <w:spacing w:before="10"/>
        <w:ind w:left="0"/>
        <w:rPr>
          <w:i/>
          <w:sz w:val="20"/>
        </w:rPr>
      </w:pPr>
      <w:r>
        <w:rPr>
          <w:i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1645920</wp:posOffset>
            </wp:positionH>
            <wp:positionV relativeFrom="paragraph">
              <wp:posOffset>167640</wp:posOffset>
            </wp:positionV>
            <wp:extent cx="4443095" cy="2448560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3221" cy="2448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7C77C">
      <w:pPr>
        <w:spacing w:before="107"/>
        <w:ind w:left="0" w:right="0" w:firstLine="0"/>
        <w:jc w:val="center"/>
        <w:rPr>
          <w:i/>
          <w:sz w:val="22"/>
        </w:rPr>
      </w:pPr>
      <w:r>
        <w:rPr>
          <w:i/>
          <w:sz w:val="22"/>
        </w:rPr>
        <w:t xml:space="preserve">Fig 6: Step 5 — Classification result: Anemia Detected, 53.4% </w:t>
      </w:r>
      <w:r>
        <w:rPr>
          <w:i/>
          <w:spacing w:val="-2"/>
          <w:sz w:val="22"/>
        </w:rPr>
        <w:t>confidence</w:t>
      </w:r>
    </w:p>
    <w:p w14:paraId="215465EC">
      <w:pPr>
        <w:spacing w:after="0"/>
        <w:jc w:val="center"/>
        <w:rPr>
          <w:i/>
          <w:sz w:val="22"/>
        </w:rPr>
        <w:sectPr>
          <w:pgSz w:w="12240" w:h="15840"/>
          <w:pgMar w:top="1420" w:right="1080" w:bottom="880" w:left="1080" w:header="0" w:footer="640" w:gutter="0"/>
          <w:cols w:space="720" w:num="1"/>
        </w:sectPr>
      </w:pPr>
    </w:p>
    <w:p w14:paraId="477FACC8">
      <w:pPr>
        <w:spacing w:line="240" w:lineRule="auto"/>
        <w:ind w:left="15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41825" cy="2560320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2252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6147">
      <w:pPr>
        <w:spacing w:before="109" w:line="266" w:lineRule="auto"/>
        <w:ind w:left="561" w:right="560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7: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Step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6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—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Performance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evaluation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metrics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(Accuracy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84.62%,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Precision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100%,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Recall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69.23%, F1-Score 81.82%) and confusion matrix</w:t>
      </w:r>
    </w:p>
    <w:p w14:paraId="3D7FE151">
      <w:pPr>
        <w:pStyle w:val="7"/>
        <w:spacing w:before="10"/>
        <w:ind w:left="0"/>
        <w:rPr>
          <w:i/>
          <w:sz w:val="20"/>
        </w:rPr>
      </w:pPr>
      <w:r>
        <w:rPr>
          <w:i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1645920</wp:posOffset>
            </wp:positionH>
            <wp:positionV relativeFrom="paragraph">
              <wp:posOffset>167640</wp:posOffset>
            </wp:positionV>
            <wp:extent cx="4464685" cy="2880360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558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2B240">
      <w:pPr>
        <w:spacing w:before="91"/>
        <w:ind w:left="0" w:right="0" w:firstLine="0"/>
        <w:jc w:val="center"/>
        <w:rPr>
          <w:i/>
          <w:sz w:val="22"/>
        </w:rPr>
      </w:pPr>
      <w:r>
        <w:rPr>
          <w:i/>
          <w:sz w:val="22"/>
        </w:rPr>
        <w:t xml:space="preserve">Fig 8: Step 7 — Prediction history log persisted in the SQLite diagnostic </w:t>
      </w:r>
      <w:r>
        <w:rPr>
          <w:i/>
          <w:spacing w:val="-2"/>
          <w:sz w:val="22"/>
        </w:rPr>
        <w:t>database</w:t>
      </w:r>
    </w:p>
    <w:p w14:paraId="6F503702">
      <w:pPr>
        <w:spacing w:after="0"/>
        <w:jc w:val="center"/>
        <w:rPr>
          <w:i/>
          <w:sz w:val="22"/>
        </w:rPr>
        <w:sectPr>
          <w:pgSz w:w="12240" w:h="15840"/>
          <w:pgMar w:top="1420" w:right="1080" w:bottom="880" w:left="1080" w:header="0" w:footer="640" w:gutter="0"/>
          <w:cols w:space="720" w:num="1"/>
        </w:sectPr>
      </w:pPr>
    </w:p>
    <w:p w14:paraId="3339D2B5">
      <w:pPr>
        <w:spacing w:line="240" w:lineRule="auto"/>
        <w:ind w:left="15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86910" cy="1754505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054" cy="175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69F1">
      <w:pPr>
        <w:spacing w:before="70"/>
        <w:ind w:left="2815" w:right="0" w:firstLine="0"/>
        <w:jc w:val="left"/>
        <w:rPr>
          <w:i/>
          <w:sz w:val="22"/>
        </w:rPr>
      </w:pPr>
      <w:r>
        <w:rPr>
          <w:i/>
          <w:sz w:val="22"/>
        </w:rPr>
        <w:t xml:space="preserve">Fig 9: Step 7 — Prediction history log </w:t>
      </w:r>
      <w:r>
        <w:rPr>
          <w:i/>
          <w:spacing w:val="-2"/>
          <w:sz w:val="22"/>
        </w:rPr>
        <w:t>(continued)</w:t>
      </w:r>
    </w:p>
    <w:p w14:paraId="09A9024C">
      <w:pPr>
        <w:pStyle w:val="7"/>
        <w:spacing w:before="55"/>
        <w:ind w:left="0"/>
        <w:rPr>
          <w:i/>
          <w:sz w:val="22"/>
        </w:rPr>
      </w:pPr>
    </w:p>
    <w:p w14:paraId="205B6352">
      <w:pPr>
        <w:pStyle w:val="3"/>
      </w:pPr>
      <w:r>
        <w:rPr>
          <w:spacing w:val="-2"/>
        </w:rPr>
        <w:t>Result:</w:t>
      </w:r>
    </w:p>
    <w:p w14:paraId="194B0704">
      <w:pPr>
        <w:pStyle w:val="7"/>
        <w:spacing w:before="124" w:line="271" w:lineRule="auto"/>
        <w:ind w:left="480" w:right="478" w:firstLine="310"/>
        <w:jc w:val="both"/>
      </w:pPr>
      <w:r>
        <w:t>A web-based Anemia Image Classification system was successfully designed and implemented using a Flask backend, an MLP neural network classifier (scikit-learn), and an SQLite database. Clinical images are preprocessed, a 128-dimensional feature vector is extracted, and the trained MLP model classifies the image as Normal or Anemia with a confidence score. On the held-out test set, the model achieved an Accuracy of 84.62%, Precision of 100%, Recall of 69.23%, and an F1-Score of 81.82%, and every prediction is logged to a diagnostic history database.</w:t>
      </w:r>
    </w:p>
    <w:sectPr>
      <w:pgSz w:w="12240" w:h="15840"/>
      <w:pgMar w:top="1420" w:right="1080" w:bottom="880" w:left="1080" w:header="0" w:footer="64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72E31">
    <w:pPr>
      <w:pStyle w:val="7"/>
      <w:spacing w:before="0"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3794125</wp:posOffset>
              </wp:positionH>
              <wp:positionV relativeFrom="page">
                <wp:posOffset>9486265</wp:posOffset>
              </wp:positionV>
              <wp:extent cx="247650" cy="1524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7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0FBD47">
                          <w:pPr>
                            <w:spacing w:before="12"/>
                            <w:ind w:left="10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8.75pt;margin-top:746.95pt;height:12pt;width:19.5pt;mso-position-horizontal-relative:page;mso-position-vertical-relative:page;z-index:-251656192;mso-width-relative:page;mso-height-relative:page;" filled="f" stroked="f" coordsize="21600,21600" o:gfxdata="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BHsMLbAAAADQEAAA8AAAAAAAAAAQAgAAAAIgAAAGRycy9kb3ducmV2LnhtbFBLAQIUABQAAAAI&#10;AIdO4kDrH4CU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0FBD47">
                    <w:pPr>
                      <w:spacing w:before="12"/>
                      <w:ind w:left="10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920" w:hanging="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6" w:hanging="4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2" w:hanging="4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8" w:hanging="4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4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0" w:hanging="4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6" w:hanging="4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2" w:hanging="4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8" w:hanging="44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920" w:hanging="4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0" w:hanging="28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2" w:hanging="2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8" w:hanging="2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2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0" w:hanging="2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6" w:hanging="2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2" w:hanging="2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8" w:hanging="28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10" w:hanging="2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6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8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4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36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2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8" w:hanging="23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6434300"/>
    <w:rsid w:val="7D6B6F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4"/>
      <w:ind w:left="480" w:right="1851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48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75"/>
      <w:ind w:left="710" w:hanging="230"/>
      <w:outlineLvl w:val="3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62"/>
      <w:ind w:left="920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62"/>
      <w:ind w:left="920" w:hanging="44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880</Words>
  <Characters>5347</Characters>
  <TotalTime>4</TotalTime>
  <ScaleCrop>false</ScaleCrop>
  <LinksUpToDate>false</LinksUpToDate>
  <CharactersWithSpaces>6172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2026-10-20T06:03:00Z</dcterms:created>
  <dc:creator>(anonymous)</dc:creator>
  <cp:lastModifiedBy>Dharshini K</cp:lastModifiedBy>
  <dcterms:modified xsi:type="dcterms:W3CDTF">2026-10-20T12:49:41Z</dcterms:modified>
  <dc:subject>(unspecified)</dc:subject>
  <dc:title>Anemia Prediction &amp; Classification using MLP Neural Network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2026-10-20T00:00:00Z</vt:filetime>
  </property>
  <property fmtid="{D5CDD505-2E9C-101B-9397-08002B2CF9AE}" pid="6" name="Producer">
    <vt:lpwstr>ReportLab PDF Library - (opensource)</vt:lpwstr>
  </property>
  <property fmtid="{D5CDD505-2E9C-101B-9397-08002B2CF9AE}" pid="7" name="KSOTemplateDocerSaveRecord">
    <vt:lpwstr>eyJoZGlkIjoiZGQ3YzgzMWQxZWYxZGEwODliMmI2MTBmMGM0MzYxNTIiLCJ1c2VySWQiOiI1NDk3NjQyMTI4MDYifQ==</vt:lpwstr>
  </property>
  <property fmtid="{D5CDD505-2E9C-101B-9397-08002B2CF9AE}" pid="8" name="KSOProductBuildVer">
    <vt:lpwstr>1033-12.1.0.29162</vt:lpwstr>
  </property>
  <property fmtid="{D5CDD505-2E9C-101B-9397-08002B2CF9AE}" pid="9" name="ICV">
    <vt:lpwstr>6AED0C02FA95425093BE8111A0B4F393_13</vt:lpwstr>
  </property>
</Properties>
</file>